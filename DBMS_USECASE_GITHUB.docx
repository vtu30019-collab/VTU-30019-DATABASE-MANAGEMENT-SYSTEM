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0A76" w:rsidRDefault="00682A94">
      <w:pPr>
        <w:spacing w:after="0" w:line="240" w:lineRule="auto"/>
        <w:jc w:val="center"/>
        <w:rPr>
          <w:rFonts w:ascii="Times New Roman" w:hAnsi="Times New Roman" w:cs="Times New Roman"/>
          <w:b/>
          <w:szCs w:val="24"/>
        </w:rPr>
      </w:pPr>
      <w:r>
        <w:rPr>
          <w:rFonts w:ascii="Times New Roman" w:hAnsi="Times New Roman" w:cs="Times New Roman"/>
          <w:b/>
          <w:szCs w:val="24"/>
        </w:rPr>
        <w:t>Vel Tech Rangarajan Dr. Sagunthala R&amp;D Institute of Science and Technology</w:t>
      </w:r>
    </w:p>
    <w:p w:rsidR="005C0A76" w:rsidRDefault="00682A94">
      <w:pPr>
        <w:spacing w:after="0" w:line="240" w:lineRule="auto"/>
        <w:jc w:val="center"/>
        <w:rPr>
          <w:rFonts w:ascii="Times New Roman" w:hAnsi="Times New Roman" w:cs="Times New Roman"/>
          <w:b/>
          <w:szCs w:val="24"/>
        </w:rPr>
      </w:pPr>
      <w:r>
        <w:rPr>
          <w:rFonts w:ascii="Times New Roman" w:hAnsi="Times New Roman" w:cs="Times New Roman"/>
          <w:noProof/>
          <w:lang w:val="en-IN" w:eastAsia="en-IN"/>
        </w:rPr>
        <w:drawing>
          <wp:anchor distT="0" distB="0" distL="114300" distR="114300" simplePos="0" relativeHeight="251660288" behindDoc="0" locked="0" layoutInCell="1" allowOverlap="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cs="Times New Roman"/>
          <w:b/>
          <w:szCs w:val="24"/>
        </w:rPr>
        <w:t xml:space="preserve"> (Deemed to be University Estd. u/s 3 of UGC Act, 1956)</w:t>
      </w:r>
    </w:p>
    <w:p w:rsidR="005C0A76" w:rsidRDefault="00682A94">
      <w:pPr>
        <w:spacing w:after="0"/>
        <w:jc w:val="center"/>
        <w:rPr>
          <w:rFonts w:ascii="Times New Roman" w:hAnsi="Times New Roman" w:cs="Times New Roman"/>
          <w:b/>
          <w:szCs w:val="24"/>
        </w:rPr>
      </w:pPr>
      <w:r>
        <w:rPr>
          <w:rFonts w:ascii="Times New Roman" w:hAnsi="Times New Roman" w:cs="Times New Roman"/>
          <w:noProof/>
          <w:lang w:val="en-IN" w:eastAsia="en-IN"/>
        </w:rPr>
        <w:drawing>
          <wp:anchor distT="0" distB="0" distL="114300" distR="114300" simplePos="0" relativeHeight="251661312" behindDoc="0" locked="0" layoutInCell="1" allowOverlap="1">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cs="Times New Roman"/>
          <w:b/>
          <w:szCs w:val="24"/>
        </w:rPr>
        <w:t>School of Computing</w:t>
      </w:r>
    </w:p>
    <w:p w:rsidR="005C0A76" w:rsidRDefault="00682A94">
      <w:pPr>
        <w:spacing w:after="0" w:line="240" w:lineRule="auto"/>
        <w:jc w:val="center"/>
        <w:rPr>
          <w:rFonts w:ascii="Times New Roman" w:hAnsi="Times New Roman" w:cs="Times New Roman"/>
        </w:rPr>
      </w:pPr>
      <w:r>
        <w:rPr>
          <w:rFonts w:ascii="Times New Roman" w:hAnsi="Times New Roman" w:cs="Times New Roman"/>
          <w:b/>
          <w:szCs w:val="24"/>
        </w:rPr>
        <w:t>B.Tech. – Computer Science and Engineering</w:t>
      </w:r>
    </w:p>
    <w:p w:rsidR="005C0A76" w:rsidRDefault="00682A94">
      <w:pPr>
        <w:spacing w:after="0" w:line="240" w:lineRule="auto"/>
        <w:jc w:val="center"/>
        <w:rPr>
          <w:rFonts w:ascii="Times New Roman" w:hAnsi="Times New Roman" w:cs="Times New Roman"/>
          <w:szCs w:val="24"/>
        </w:rPr>
      </w:pPr>
      <w:r>
        <w:rPr>
          <w:rFonts w:ascii="Times New Roman" w:hAnsi="Times New Roman" w:cs="Times New Roman"/>
          <w:noProof/>
          <w:szCs w:val="24"/>
          <w:lang w:val="en-IN" w:eastAsia="en-IN"/>
        </w:rPr>
        <mc:AlternateContent>
          <mc:Choice Requires="wps">
            <w:drawing>
              <wp:anchor distT="0" distB="0" distL="114300" distR="114300" simplePos="0" relativeHeight="251659264" behindDoc="0" locked="0" layoutInCell="1" allowOverlap="1">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rsidR="005C0A76" w:rsidRDefault="00682A94">
                            <w:pPr>
                              <w:spacing w:after="0" w:line="360" w:lineRule="auto"/>
                              <w:jc w:val="center"/>
                              <w:rPr>
                                <w:rFonts w:ascii="Times New Roman" w:hAnsi="Times New Roman"/>
                                <w:b/>
                                <w:sz w:val="18"/>
                                <w:szCs w:val="18"/>
                              </w:rPr>
                            </w:pPr>
                            <w:r>
                              <w:rPr>
                                <w:rFonts w:ascii="Times New Roman" w:hAnsi="Times New Roman"/>
                                <w:b/>
                                <w:sz w:val="18"/>
                                <w:szCs w:val="18"/>
                              </w:rPr>
                              <w:t>VTR UGE2021- (CBCS)</w:t>
                            </w:r>
                          </w:p>
                          <w:p w:rsidR="005C0A76" w:rsidRDefault="005C0A76">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">
                <v:textbox>
                  <w:txbxContent>
                    <w:p w:rsidR="005C0A76" w:rsidRDefault="00682A94">
                      <w:pPr>
                        <w:spacing w:after="0" w:line="360" w:lineRule="auto"/>
                        <w:jc w:val="center"/>
                        <w:rPr>
                          <w:rFonts w:ascii="Times New Roman" w:hAnsi="Times New Roman"/>
                          <w:b/>
                          <w:sz w:val="18"/>
                          <w:szCs w:val="18"/>
                        </w:rPr>
                      </w:pPr>
                      <w:r>
                        <w:rPr>
                          <w:rFonts w:ascii="Times New Roman" w:hAnsi="Times New Roman"/>
                          <w:b/>
                          <w:sz w:val="18"/>
                          <w:szCs w:val="18"/>
                        </w:rPr>
                        <w:t>VTR UGE2021- (CBCS)</w:t>
                      </w:r>
                    </w:p>
                    <w:p w:rsidR="005C0A76" w:rsidRDefault="005C0A76">
                      <w:pPr>
                        <w:jc w:val="center"/>
                        <w:rPr>
                          <w:rFonts w:ascii="Times New Roman" w:hAnsi="Times New Roman"/>
                          <w:b/>
                          <w:sz w:val="16"/>
                          <w:szCs w:val="16"/>
                        </w:rPr>
                      </w:pPr>
                    </w:p>
                  </w:txbxContent>
                </v:textbox>
              </v:shape>
            </w:pict>
          </mc:Fallback>
        </mc:AlternateContent>
      </w:r>
    </w:p>
    <w:p w:rsidR="005C0A76" w:rsidRDefault="005C0A76">
      <w:pPr>
        <w:rPr>
          <w:rFonts w:ascii="Times New Roman" w:hAnsi="Times New Roman" w:cs="Times New Roman"/>
        </w:rPr>
      </w:pPr>
    </w:p>
    <w:p w:rsidR="005C0A76" w:rsidRDefault="00682A94">
      <w:pPr>
        <w:jc w:val="center"/>
        <w:rPr>
          <w:rFonts w:ascii="Times New Roman" w:hAnsi="Times New Roman" w:cs="Times New Roman"/>
        </w:rPr>
      </w:pPr>
      <w:r>
        <w:rPr>
          <w:rFonts w:ascii="Times New Roman" w:hAnsi="Times New Roman" w:cs="Times New Roman"/>
        </w:rPr>
        <w:t>Academic Year: 2025–2026</w:t>
      </w:r>
    </w:p>
    <w:p w:rsidR="005C0A76" w:rsidRDefault="00682A94">
      <w:pPr>
        <w:rPr>
          <w:rFonts w:ascii="Times New Roman" w:hAnsi="Times New Roman" w:cs="Times New Roman"/>
        </w:rPr>
      </w:pPr>
      <w:r>
        <w:rPr>
          <w:rFonts w:ascii="Times New Roman" w:hAnsi="Times New Roman" w:cs="Times New Roman"/>
        </w:rPr>
        <w:t xml:space="preserve">SDG 9: Industry, Innovation and Infrastructure </w:t>
      </w:r>
    </w:p>
    <w:p w:rsidR="005C0A76" w:rsidRDefault="00682A94">
      <w:pPr>
        <w:rPr>
          <w:rFonts w:ascii="Times New Roman" w:hAnsi="Times New Roman" w:cs="Times New Roman"/>
        </w:rPr>
      </w:pPr>
      <w:r>
        <w:rPr>
          <w:rFonts w:ascii="Times New Roman" w:hAnsi="Times New Roman" w:cs="Times New Roman"/>
        </w:rPr>
        <w:t>Course Code</w:t>
      </w:r>
      <w:r>
        <w:rPr>
          <w:rFonts w:ascii="Times New Roman" w:hAnsi="Times New Roman" w:cs="Times New Roman"/>
        </w:rPr>
        <w:tab/>
        <w:t>: 10211CS207</w:t>
      </w:r>
    </w:p>
    <w:p w:rsidR="005C0A76" w:rsidRDefault="00682A94">
      <w:pPr>
        <w:rPr>
          <w:rFonts w:ascii="Times New Roman" w:hAnsi="Times New Roman" w:cs="Times New Roman"/>
        </w:rPr>
      </w:pPr>
      <w:r>
        <w:rPr>
          <w:rFonts w:ascii="Times New Roman" w:hAnsi="Times New Roman" w:cs="Times New Roman"/>
        </w:rPr>
        <w:t>Course Name</w:t>
      </w:r>
      <w:r>
        <w:rPr>
          <w:rFonts w:ascii="Times New Roman" w:hAnsi="Times New Roman" w:cs="Times New Roman"/>
        </w:rPr>
        <w:tab/>
        <w:t>: Database Management Systems</w:t>
      </w:r>
    </w:p>
    <w:p w:rsidR="005C0A76" w:rsidRDefault="00682A94">
      <w:pPr>
        <w:rPr>
          <w:rFonts w:ascii="Times New Roman" w:hAnsi="Times New Roman" w:cs="Times New Roman"/>
        </w:rPr>
      </w:pPr>
      <w:r>
        <w:rPr>
          <w:rFonts w:ascii="Times New Roman" w:hAnsi="Times New Roman" w:cs="Times New Roman"/>
        </w:rPr>
        <w:t>Slot No</w:t>
      </w:r>
      <w:r>
        <w:rPr>
          <w:rFonts w:ascii="Times New Roman" w:hAnsi="Times New Roman" w:cs="Times New Roman"/>
        </w:rPr>
        <w:tab/>
        <w:t>: S6L15</w:t>
      </w:r>
      <w:r>
        <w:rPr>
          <w:rFonts w:ascii="Times New Roman" w:hAnsi="Times New Roman" w:cs="Times New Roman"/>
        </w:rPr>
        <w:br/>
      </w:r>
    </w:p>
    <w:p w:rsidR="005C0A76" w:rsidRDefault="00682A94">
      <w:pPr>
        <w:pStyle w:val="Title"/>
        <w:rPr>
          <w:rFonts w:ascii="Times New Roman" w:hAnsi="Times New Roman" w:cs="Times New Roman"/>
        </w:rPr>
      </w:pPr>
      <w:r>
        <w:rPr>
          <w:rFonts w:ascii="Times New Roman" w:hAnsi="Times New Roman" w:cs="Times New Roman"/>
        </w:rPr>
        <w:t>DBMS PROJECT REPORT</w:t>
      </w:r>
    </w:p>
    <w:p w:rsidR="005C0A76" w:rsidRDefault="00682A94">
      <w:pPr>
        <w:rPr>
          <w:rFonts w:asciiTheme="majorHAnsi" w:hAnsiTheme="majorHAnsi" w:cs="Times New Roman"/>
          <w:color w:val="FF0000"/>
          <w:sz w:val="36"/>
          <w:szCs w:val="36"/>
        </w:rPr>
      </w:pPr>
      <w:r>
        <w:rPr>
          <w:rFonts w:ascii="Times New Roman" w:hAnsi="Times New Roman" w:cs="Times New Roman"/>
          <w:sz w:val="28"/>
          <w:szCs w:val="24"/>
        </w:rPr>
        <w:t>Title:</w:t>
      </w:r>
      <w:r w:rsidR="00A52989" w:rsidRPr="00A52989">
        <w:t xml:space="preserve"> </w:t>
      </w:r>
      <w:r w:rsidR="00A52989" w:rsidRPr="00A52989">
        <w:rPr>
          <w:rFonts w:asciiTheme="majorHAnsi" w:hAnsiTheme="majorHAnsi" w:cs="Times New Roman"/>
          <w:color w:val="FF0000"/>
          <w:sz w:val="36"/>
          <w:szCs w:val="36"/>
        </w:rPr>
        <w:t>Scalable IoT Device Data Management Through JSON-Based Document Storage</w:t>
      </w:r>
    </w:p>
    <w:p w:rsidR="005C0A76" w:rsidRDefault="005C0A76">
      <w:pPr>
        <w:rPr>
          <w:rFonts w:ascii="Times New Roman" w:hAnsi="Times New Roman" w:cs="Times New Roman"/>
        </w:rPr>
      </w:pPr>
    </w:p>
    <w:p w:rsidR="005C0A76" w:rsidRDefault="00663C83">
      <w:pPr>
        <w:rPr>
          <w:rFonts w:ascii="Times New Roman" w:hAnsi="Times New Roman" w:cs="Times New Roman"/>
        </w:rPr>
      </w:pPr>
      <w:r>
        <w:rPr>
          <w:rFonts w:ascii="Times New Roman" w:hAnsi="Times New Roman" w:cs="Times New Roman"/>
        </w:rPr>
        <w:t>Submitted by:</w:t>
      </w:r>
    </w:p>
    <w:tbl>
      <w:tblPr>
        <w:tblStyle w:val="TableGrid"/>
        <w:tblW w:w="0" w:type="auto"/>
        <w:tblLook w:val="04A0" w:firstRow="1" w:lastRow="0" w:firstColumn="1" w:lastColumn="0" w:noHBand="0" w:noVBand="1"/>
      </w:tblPr>
      <w:tblGrid>
        <w:gridCol w:w="1353"/>
        <w:gridCol w:w="2468"/>
        <w:gridCol w:w="4809"/>
      </w:tblGrid>
      <w:tr w:rsidR="005C0A76">
        <w:tc>
          <w:tcPr>
            <w:tcW w:w="1353" w:type="dxa"/>
          </w:tcPr>
          <w:p w:rsidR="005C0A76" w:rsidRDefault="00682A94">
            <w:pPr>
              <w:spacing w:after="0" w:line="240" w:lineRule="auto"/>
              <w:jc w:val="center"/>
              <w:rPr>
                <w:rFonts w:ascii="Times New Roman" w:hAnsi="Times New Roman" w:cs="Times New Roman"/>
                <w:b/>
                <w:bCs/>
              </w:rPr>
            </w:pPr>
            <w:r>
              <w:rPr>
                <w:rFonts w:ascii="Times New Roman" w:hAnsi="Times New Roman" w:cs="Times New Roman"/>
                <w:b/>
                <w:bCs/>
              </w:rPr>
              <w:t>VTUNO</w:t>
            </w:r>
          </w:p>
        </w:tc>
        <w:tc>
          <w:tcPr>
            <w:tcW w:w="2468" w:type="dxa"/>
          </w:tcPr>
          <w:p w:rsidR="005C0A76" w:rsidRDefault="00682A94">
            <w:pPr>
              <w:spacing w:after="0" w:line="240" w:lineRule="auto"/>
              <w:jc w:val="center"/>
              <w:rPr>
                <w:rFonts w:ascii="Times New Roman" w:hAnsi="Times New Roman" w:cs="Times New Roman"/>
                <w:b/>
                <w:bCs/>
              </w:rPr>
            </w:pPr>
            <w:r>
              <w:rPr>
                <w:rFonts w:ascii="Times New Roman" w:hAnsi="Times New Roman" w:cs="Times New Roman"/>
                <w:b/>
                <w:bCs/>
              </w:rPr>
              <w:t>REGISTER NUMBER</w:t>
            </w:r>
          </w:p>
        </w:tc>
        <w:tc>
          <w:tcPr>
            <w:tcW w:w="4809" w:type="dxa"/>
          </w:tcPr>
          <w:p w:rsidR="005C0A76" w:rsidRDefault="00682A94">
            <w:pPr>
              <w:spacing w:after="0" w:line="240" w:lineRule="auto"/>
              <w:jc w:val="center"/>
              <w:rPr>
                <w:rFonts w:ascii="Times New Roman" w:hAnsi="Times New Roman" w:cs="Times New Roman"/>
                <w:b/>
                <w:bCs/>
              </w:rPr>
            </w:pPr>
            <w:r>
              <w:rPr>
                <w:rFonts w:ascii="Times New Roman" w:hAnsi="Times New Roman" w:cs="Times New Roman"/>
                <w:b/>
                <w:bCs/>
              </w:rPr>
              <w:t>STUDENT NAME</w:t>
            </w:r>
          </w:p>
        </w:tc>
      </w:tr>
      <w:tr w:rsidR="005C0A76">
        <w:tc>
          <w:tcPr>
            <w:tcW w:w="1353" w:type="dxa"/>
            <w:vAlign w:val="bottom"/>
          </w:tcPr>
          <w:p w:rsidR="005C0A76" w:rsidRDefault="00682A94">
            <w:pPr>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30019</w:t>
            </w:r>
          </w:p>
        </w:tc>
        <w:tc>
          <w:tcPr>
            <w:tcW w:w="2468" w:type="dxa"/>
            <w:vAlign w:val="bottom"/>
          </w:tcPr>
          <w:p w:rsidR="005C0A76" w:rsidRDefault="00682A94">
            <w:pPr>
              <w:spacing w:after="0" w:line="240" w:lineRule="auto"/>
              <w:rPr>
                <w:rFonts w:ascii="Times New Roman" w:hAnsi="Times New Roman" w:cs="Times New Roman"/>
              </w:rPr>
            </w:pPr>
            <w:r>
              <w:rPr>
                <w:rFonts w:ascii="Times New Roman" w:hAnsi="Times New Roman" w:cs="Times New Roman"/>
              </w:rPr>
              <w:t>24UECS0068</w:t>
            </w:r>
          </w:p>
        </w:tc>
        <w:tc>
          <w:tcPr>
            <w:tcW w:w="4809" w:type="dxa"/>
            <w:vAlign w:val="bottom"/>
          </w:tcPr>
          <w:p w:rsidR="005C0A76" w:rsidRDefault="00682A94">
            <w:pPr>
              <w:spacing w:after="0" w:line="240" w:lineRule="auto"/>
              <w:rPr>
                <w:rFonts w:ascii="Times New Roman" w:hAnsi="Times New Roman" w:cs="Times New Roman"/>
              </w:rPr>
            </w:pPr>
            <w:r>
              <w:rPr>
                <w:rFonts w:ascii="Times New Roman" w:hAnsi="Times New Roman" w:cs="Times New Roman"/>
              </w:rPr>
              <w:t>CH.PRABHAS</w:t>
            </w:r>
          </w:p>
        </w:tc>
      </w:tr>
      <w:tr w:rsidR="005C0A76">
        <w:tc>
          <w:tcPr>
            <w:tcW w:w="1353" w:type="dxa"/>
            <w:vAlign w:val="bottom"/>
          </w:tcPr>
          <w:p w:rsidR="005C0A76" w:rsidRDefault="00682A94">
            <w:pPr>
              <w:spacing w:after="0" w:line="240" w:lineRule="auto"/>
              <w:rPr>
                <w:rFonts w:ascii="Times New Roman" w:hAnsi="Times New Roman" w:cs="Times New Roman"/>
              </w:rPr>
            </w:pPr>
            <w:r>
              <w:rPr>
                <w:rFonts w:ascii="Times New Roman" w:hAnsi="Times New Roman" w:cs="Times New Roman"/>
              </w:rPr>
              <w:t>30009</w:t>
            </w:r>
          </w:p>
        </w:tc>
        <w:tc>
          <w:tcPr>
            <w:tcW w:w="2468" w:type="dxa"/>
            <w:vAlign w:val="bottom"/>
          </w:tcPr>
          <w:p w:rsidR="005C0A76" w:rsidRDefault="00682A94">
            <w:pPr>
              <w:spacing w:after="0" w:line="240" w:lineRule="auto"/>
              <w:rPr>
                <w:rFonts w:ascii="Times New Roman" w:hAnsi="Times New Roman" w:cs="Times New Roman"/>
              </w:rPr>
            </w:pPr>
            <w:r>
              <w:rPr>
                <w:rFonts w:ascii="Times New Roman" w:hAnsi="Times New Roman" w:cs="Times New Roman"/>
              </w:rPr>
              <w:t>24UECS0260</w:t>
            </w:r>
          </w:p>
        </w:tc>
        <w:tc>
          <w:tcPr>
            <w:tcW w:w="4809" w:type="dxa"/>
            <w:vAlign w:val="bottom"/>
          </w:tcPr>
          <w:p w:rsidR="005C0A76" w:rsidRDefault="00682A94">
            <w:pPr>
              <w:spacing w:after="0" w:line="240" w:lineRule="auto"/>
              <w:rPr>
                <w:rFonts w:ascii="Times New Roman" w:hAnsi="Times New Roman" w:cs="Times New Roman"/>
              </w:rPr>
            </w:pPr>
            <w:r>
              <w:rPr>
                <w:rFonts w:ascii="Times New Roman" w:hAnsi="Times New Roman" w:cs="Times New Roman"/>
              </w:rPr>
              <w:t>P.GOPAL SAI</w:t>
            </w:r>
          </w:p>
        </w:tc>
      </w:tr>
      <w:tr w:rsidR="005C0A76">
        <w:tc>
          <w:tcPr>
            <w:tcW w:w="1353" w:type="dxa"/>
            <w:vAlign w:val="bottom"/>
          </w:tcPr>
          <w:p w:rsidR="005C0A76" w:rsidRDefault="00682A94">
            <w:pPr>
              <w:spacing w:after="0" w:line="240" w:lineRule="auto"/>
              <w:rPr>
                <w:rFonts w:ascii="Times New Roman" w:hAnsi="Times New Roman" w:cs="Times New Roman"/>
              </w:rPr>
            </w:pPr>
            <w:r>
              <w:rPr>
                <w:rFonts w:ascii="Times New Roman" w:hAnsi="Times New Roman" w:cs="Times New Roman"/>
              </w:rPr>
              <w:t>27647</w:t>
            </w:r>
          </w:p>
        </w:tc>
        <w:tc>
          <w:tcPr>
            <w:tcW w:w="2468" w:type="dxa"/>
            <w:vAlign w:val="bottom"/>
          </w:tcPr>
          <w:p w:rsidR="005C0A76" w:rsidRDefault="00682A94">
            <w:pPr>
              <w:spacing w:after="0" w:line="240" w:lineRule="auto"/>
              <w:rPr>
                <w:rFonts w:ascii="Times New Roman" w:hAnsi="Times New Roman" w:cs="Times New Roman"/>
              </w:rPr>
            </w:pPr>
            <w:r>
              <w:rPr>
                <w:rFonts w:ascii="Times New Roman" w:hAnsi="Times New Roman" w:cs="Times New Roman"/>
              </w:rPr>
              <w:t>24UECS0304</w:t>
            </w:r>
          </w:p>
        </w:tc>
        <w:tc>
          <w:tcPr>
            <w:tcW w:w="4809" w:type="dxa"/>
            <w:vAlign w:val="bottom"/>
          </w:tcPr>
          <w:p w:rsidR="005C0A76" w:rsidRDefault="00682A94">
            <w:pPr>
              <w:spacing w:after="0" w:line="240" w:lineRule="auto"/>
              <w:rPr>
                <w:rFonts w:ascii="Times New Roman" w:hAnsi="Times New Roman" w:cs="Times New Roman"/>
              </w:rPr>
            </w:pPr>
            <w:r>
              <w:rPr>
                <w:rFonts w:ascii="Times New Roman" w:hAnsi="Times New Roman" w:cs="Times New Roman"/>
              </w:rPr>
              <w:t>S.HEMA SAGAR</w:t>
            </w:r>
          </w:p>
        </w:tc>
      </w:tr>
      <w:tr w:rsidR="005C0A76">
        <w:tc>
          <w:tcPr>
            <w:tcW w:w="1353" w:type="dxa"/>
            <w:vAlign w:val="bottom"/>
          </w:tcPr>
          <w:p w:rsidR="005C0A76" w:rsidRDefault="00682A94">
            <w:pPr>
              <w:spacing w:after="0" w:line="240" w:lineRule="auto"/>
              <w:rPr>
                <w:rFonts w:ascii="Times New Roman" w:hAnsi="Times New Roman" w:cs="Times New Roman"/>
              </w:rPr>
            </w:pPr>
            <w:r>
              <w:rPr>
                <w:rFonts w:ascii="Times New Roman" w:hAnsi="Times New Roman" w:cs="Times New Roman"/>
              </w:rPr>
              <w:t>27946</w:t>
            </w:r>
          </w:p>
        </w:tc>
        <w:tc>
          <w:tcPr>
            <w:tcW w:w="2468" w:type="dxa"/>
            <w:vAlign w:val="bottom"/>
          </w:tcPr>
          <w:p w:rsidR="005C0A76" w:rsidRDefault="00682A94">
            <w:pPr>
              <w:spacing w:after="0" w:line="240" w:lineRule="auto"/>
              <w:rPr>
                <w:rFonts w:ascii="Times New Roman" w:hAnsi="Times New Roman" w:cs="Times New Roman"/>
              </w:rPr>
            </w:pPr>
            <w:r>
              <w:rPr>
                <w:rFonts w:ascii="Times New Roman" w:hAnsi="Times New Roman" w:cs="Times New Roman"/>
              </w:rPr>
              <w:t>24UECS0010</w:t>
            </w:r>
          </w:p>
        </w:tc>
        <w:tc>
          <w:tcPr>
            <w:tcW w:w="4809" w:type="dxa"/>
            <w:vAlign w:val="bottom"/>
          </w:tcPr>
          <w:p w:rsidR="005C0A76" w:rsidRDefault="00682A94">
            <w:pPr>
              <w:spacing w:after="0" w:line="240" w:lineRule="auto"/>
              <w:rPr>
                <w:rFonts w:ascii="Times New Roman" w:hAnsi="Times New Roman" w:cs="Times New Roman"/>
              </w:rPr>
            </w:pPr>
            <w:r>
              <w:rPr>
                <w:rFonts w:ascii="Times New Roman" w:hAnsi="Times New Roman" w:cs="Times New Roman"/>
              </w:rPr>
              <w:t>A.KARTHIK</w:t>
            </w:r>
          </w:p>
        </w:tc>
      </w:tr>
      <w:tr w:rsidR="005C0A76">
        <w:tc>
          <w:tcPr>
            <w:tcW w:w="1353" w:type="dxa"/>
            <w:vAlign w:val="bottom"/>
          </w:tcPr>
          <w:p w:rsidR="005C0A76" w:rsidRDefault="00682A94">
            <w:pPr>
              <w:spacing w:after="0" w:line="240" w:lineRule="auto"/>
              <w:rPr>
                <w:rFonts w:ascii="Times New Roman" w:hAnsi="Times New Roman" w:cs="Times New Roman"/>
              </w:rPr>
            </w:pPr>
            <w:r>
              <w:rPr>
                <w:rFonts w:ascii="Times New Roman" w:hAnsi="Times New Roman" w:cs="Times New Roman"/>
              </w:rPr>
              <w:t>30002</w:t>
            </w:r>
          </w:p>
        </w:tc>
        <w:tc>
          <w:tcPr>
            <w:tcW w:w="2468" w:type="dxa"/>
            <w:vAlign w:val="bottom"/>
          </w:tcPr>
          <w:p w:rsidR="005C0A76" w:rsidRDefault="00682A94">
            <w:pPr>
              <w:spacing w:after="0" w:line="240" w:lineRule="auto"/>
              <w:rPr>
                <w:rFonts w:ascii="Times New Roman" w:hAnsi="Times New Roman" w:cs="Times New Roman"/>
              </w:rPr>
            </w:pPr>
            <w:r>
              <w:rPr>
                <w:rFonts w:ascii="Times New Roman" w:hAnsi="Times New Roman" w:cs="Times New Roman"/>
              </w:rPr>
              <w:t>24UECS0743</w:t>
            </w:r>
          </w:p>
        </w:tc>
        <w:tc>
          <w:tcPr>
            <w:tcW w:w="4809" w:type="dxa"/>
            <w:vAlign w:val="bottom"/>
          </w:tcPr>
          <w:p w:rsidR="005C0A76" w:rsidRDefault="00682A94">
            <w:pPr>
              <w:spacing w:after="0" w:line="240" w:lineRule="auto"/>
              <w:rPr>
                <w:rFonts w:ascii="Times New Roman" w:hAnsi="Times New Roman" w:cs="Times New Roman"/>
              </w:rPr>
            </w:pPr>
            <w:r>
              <w:rPr>
                <w:rFonts w:ascii="Times New Roman" w:hAnsi="Times New Roman" w:cs="Times New Roman"/>
              </w:rPr>
              <w:t>MD.NOWHID</w:t>
            </w:r>
          </w:p>
        </w:tc>
      </w:tr>
      <w:tr w:rsidR="005C0A76">
        <w:tc>
          <w:tcPr>
            <w:tcW w:w="1353" w:type="dxa"/>
            <w:vAlign w:val="bottom"/>
          </w:tcPr>
          <w:p w:rsidR="005C0A76" w:rsidRDefault="00682A94">
            <w:pPr>
              <w:spacing w:after="0" w:line="240" w:lineRule="auto"/>
              <w:rPr>
                <w:rFonts w:ascii="Times New Roman" w:hAnsi="Times New Roman" w:cs="Times New Roman"/>
              </w:rPr>
            </w:pPr>
            <w:r>
              <w:rPr>
                <w:rFonts w:ascii="Times New Roman" w:hAnsi="Times New Roman" w:cs="Times New Roman"/>
              </w:rPr>
              <w:t>29305</w:t>
            </w:r>
          </w:p>
        </w:tc>
        <w:tc>
          <w:tcPr>
            <w:tcW w:w="2468" w:type="dxa"/>
            <w:vAlign w:val="bottom"/>
          </w:tcPr>
          <w:p w:rsidR="005C0A76" w:rsidRDefault="00682A94">
            <w:pPr>
              <w:spacing w:after="0" w:line="240" w:lineRule="auto"/>
              <w:rPr>
                <w:rFonts w:ascii="Times New Roman" w:hAnsi="Times New Roman" w:cs="Times New Roman"/>
              </w:rPr>
            </w:pPr>
            <w:r>
              <w:rPr>
                <w:rFonts w:ascii="Times New Roman" w:hAnsi="Times New Roman" w:cs="Times New Roman"/>
              </w:rPr>
              <w:t>24UECS1124</w:t>
            </w:r>
          </w:p>
        </w:tc>
        <w:tc>
          <w:tcPr>
            <w:tcW w:w="4809" w:type="dxa"/>
            <w:vAlign w:val="bottom"/>
          </w:tcPr>
          <w:p w:rsidR="005C0A76" w:rsidRDefault="00682A94">
            <w:pPr>
              <w:spacing w:after="0" w:line="240" w:lineRule="auto"/>
              <w:rPr>
                <w:rFonts w:ascii="Times New Roman" w:hAnsi="Times New Roman" w:cs="Times New Roman"/>
              </w:rPr>
            </w:pPr>
            <w:r>
              <w:rPr>
                <w:rFonts w:ascii="Times New Roman" w:hAnsi="Times New Roman" w:cs="Times New Roman"/>
              </w:rPr>
              <w:t>B.VIGNESH REDDY</w:t>
            </w:r>
          </w:p>
        </w:tc>
      </w:tr>
      <w:tr w:rsidR="005C0A76">
        <w:tc>
          <w:tcPr>
            <w:tcW w:w="1353" w:type="dxa"/>
            <w:vAlign w:val="bottom"/>
          </w:tcPr>
          <w:p w:rsidR="005C0A76" w:rsidRDefault="00682A94">
            <w:pPr>
              <w:spacing w:after="0" w:line="240" w:lineRule="auto"/>
              <w:rPr>
                <w:rFonts w:ascii="Times New Roman" w:hAnsi="Times New Roman" w:cs="Times New Roman"/>
              </w:rPr>
            </w:pPr>
            <w:r>
              <w:rPr>
                <w:rFonts w:ascii="Times New Roman" w:hAnsi="Times New Roman" w:cs="Times New Roman"/>
              </w:rPr>
              <w:t>29130</w:t>
            </w:r>
          </w:p>
        </w:tc>
        <w:tc>
          <w:tcPr>
            <w:tcW w:w="2468" w:type="dxa"/>
            <w:vAlign w:val="bottom"/>
          </w:tcPr>
          <w:p w:rsidR="005C0A76" w:rsidRDefault="00682A94">
            <w:pPr>
              <w:spacing w:after="0" w:line="240" w:lineRule="auto"/>
              <w:rPr>
                <w:rFonts w:ascii="Times New Roman" w:hAnsi="Times New Roman" w:cs="Times New Roman"/>
              </w:rPr>
            </w:pPr>
            <w:r>
              <w:rPr>
                <w:rFonts w:ascii="Times New Roman" w:hAnsi="Times New Roman" w:cs="Times New Roman"/>
              </w:rPr>
              <w:t>24UECS0116</w:t>
            </w:r>
          </w:p>
        </w:tc>
        <w:tc>
          <w:tcPr>
            <w:tcW w:w="4809" w:type="dxa"/>
            <w:vAlign w:val="bottom"/>
          </w:tcPr>
          <w:p w:rsidR="005C0A76" w:rsidRDefault="00682A94">
            <w:pPr>
              <w:spacing w:after="0" w:line="240" w:lineRule="auto"/>
              <w:rPr>
                <w:rFonts w:ascii="Times New Roman" w:hAnsi="Times New Roman" w:cs="Times New Roman"/>
              </w:rPr>
            </w:pPr>
            <w:r>
              <w:rPr>
                <w:rFonts w:ascii="Times New Roman" w:hAnsi="Times New Roman" w:cs="Times New Roman"/>
              </w:rPr>
              <w:t>U.GOWTHAM VARMA</w:t>
            </w:r>
          </w:p>
        </w:tc>
      </w:tr>
    </w:tbl>
    <w:p w:rsidR="00663C83" w:rsidRDefault="00663C83">
      <w:pPr>
        <w:rPr>
          <w:rFonts w:ascii="Times New Roman" w:hAnsi="Times New Roman" w:cs="Times New Roman"/>
        </w:rPr>
      </w:pPr>
    </w:p>
    <w:p w:rsidR="005C0A76" w:rsidRDefault="00682A94">
      <w:pPr>
        <w:rPr>
          <w:rFonts w:ascii="Times New Roman" w:hAnsi="Times New Roman" w:cs="Times New Roman"/>
        </w:rPr>
      </w:pPr>
      <w:r>
        <w:rPr>
          <w:rFonts w:ascii="Times New Roman" w:hAnsi="Times New Roman" w:cs="Times New Roman"/>
        </w:rPr>
        <w:t>Under the guidance of:</w:t>
      </w:r>
      <w:r>
        <w:rPr>
          <w:rFonts w:ascii="Times New Roman" w:hAnsi="Times New Roman" w:cs="Times New Roman"/>
        </w:rPr>
        <w:br/>
        <w:t>HANNAH.S</w:t>
      </w:r>
    </w:p>
    <w:p w:rsidR="005C0A76" w:rsidRDefault="00682A94">
      <w:pPr>
        <w:rPr>
          <w:rFonts w:ascii="Times New Roman" w:hAnsi="Times New Roman" w:cs="Times New Roman"/>
        </w:rPr>
      </w:pPr>
      <w:r>
        <w:rPr>
          <w:rFonts w:ascii="Times New Roman" w:hAnsi="Times New Roman" w:cs="Times New Roman"/>
        </w:rPr>
        <w:t>Professor</w:t>
      </w:r>
      <w:r>
        <w:rPr>
          <w:rFonts w:ascii="Times New Roman" w:hAnsi="Times New Roman" w:cs="Times New Roman"/>
        </w:rPr>
        <w:br/>
      </w:r>
      <w:r>
        <w:rPr>
          <w:rFonts w:ascii="Times New Roman" w:hAnsi="Times New Roman" w:cs="Times New Roman"/>
        </w:rPr>
        <w:br w:type="page"/>
      </w:r>
    </w:p>
    <w:p w:rsidR="005C0A76" w:rsidRDefault="00682A94">
      <w:pPr>
        <w:pStyle w:val="Heading1"/>
        <w:rPr>
          <w:rFonts w:ascii="Times New Roman" w:hAnsi="Times New Roman" w:cs="Times New Roman"/>
        </w:rPr>
      </w:pPr>
      <w:r>
        <w:rPr>
          <w:rFonts w:ascii="Times New Roman" w:hAnsi="Times New Roman" w:cs="Times New Roman"/>
        </w:rPr>
        <w:lastRenderedPageBreak/>
        <w:t>INDEX</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PAGE</w:t>
      </w:r>
    </w:p>
    <w:p w:rsidR="005C0A76" w:rsidRDefault="00682A94">
      <w:pPr>
        <w:rPr>
          <w:rFonts w:ascii="Times New Roman" w:hAnsi="Times New Roman" w:cs="Times New Roman"/>
          <w:sz w:val="28"/>
          <w:szCs w:val="28"/>
        </w:rPr>
      </w:pPr>
      <w:r>
        <w:rPr>
          <w:rFonts w:ascii="Times New Roman" w:hAnsi="Times New Roman" w:cs="Times New Roman"/>
          <w:sz w:val="28"/>
          <w:szCs w:val="28"/>
        </w:rPr>
        <w:t>1. Introduction</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3</w:t>
      </w:r>
    </w:p>
    <w:p w:rsidR="005C0A76" w:rsidRDefault="00682A94">
      <w:pPr>
        <w:rPr>
          <w:rFonts w:ascii="Times New Roman" w:hAnsi="Times New Roman" w:cs="Times New Roman"/>
          <w:sz w:val="28"/>
          <w:szCs w:val="28"/>
        </w:rPr>
      </w:pPr>
      <w:r>
        <w:rPr>
          <w:rFonts w:ascii="Times New Roman" w:hAnsi="Times New Roman" w:cs="Times New Roman"/>
          <w:sz w:val="28"/>
          <w:szCs w:val="28"/>
        </w:rPr>
        <w:t>2. Problem Statement</w:t>
      </w:r>
      <w:r>
        <w:rPr>
          <w:rFonts w:ascii="Times New Roman" w:hAnsi="Times New Roman" w:cs="Times New Roman"/>
          <w:sz w:val="28"/>
          <w:szCs w:val="28"/>
        </w:rPr>
        <w:tab/>
        <w:t>……………………………………………</w:t>
      </w:r>
      <w:r>
        <w:rPr>
          <w:rFonts w:ascii="Times New Roman" w:hAnsi="Times New Roman" w:cs="Times New Roman"/>
          <w:sz w:val="28"/>
          <w:szCs w:val="28"/>
        </w:rPr>
        <w:tab/>
        <w:t>4</w:t>
      </w:r>
    </w:p>
    <w:p w:rsidR="005C0A76" w:rsidRDefault="00682A94">
      <w:pPr>
        <w:rPr>
          <w:rFonts w:ascii="Times New Roman" w:hAnsi="Times New Roman" w:cs="Times New Roman"/>
          <w:sz w:val="28"/>
          <w:szCs w:val="28"/>
        </w:rPr>
      </w:pPr>
      <w:r>
        <w:rPr>
          <w:rFonts w:ascii="Times New Roman" w:hAnsi="Times New Roman" w:cs="Times New Roman"/>
          <w:sz w:val="28"/>
          <w:szCs w:val="28"/>
        </w:rPr>
        <w:t>3. Objectives</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5</w:t>
      </w:r>
      <w:r>
        <w:rPr>
          <w:rFonts w:ascii="Times New Roman" w:hAnsi="Times New Roman" w:cs="Times New Roman"/>
          <w:sz w:val="28"/>
          <w:szCs w:val="28"/>
        </w:rPr>
        <w:tab/>
      </w:r>
    </w:p>
    <w:p w:rsidR="005C0A76" w:rsidRDefault="00682A94">
      <w:pPr>
        <w:rPr>
          <w:rFonts w:ascii="Times New Roman" w:hAnsi="Times New Roman" w:cs="Times New Roman"/>
          <w:sz w:val="28"/>
          <w:szCs w:val="28"/>
        </w:rPr>
      </w:pPr>
      <w:r>
        <w:rPr>
          <w:rFonts w:ascii="Times New Roman" w:hAnsi="Times New Roman" w:cs="Times New Roman"/>
          <w:sz w:val="28"/>
          <w:szCs w:val="28"/>
        </w:rPr>
        <w:t>4. System Requirements</w:t>
      </w:r>
      <w:r>
        <w:rPr>
          <w:rFonts w:ascii="Times New Roman" w:hAnsi="Times New Roman" w:cs="Times New Roman"/>
          <w:sz w:val="28"/>
          <w:szCs w:val="28"/>
        </w:rPr>
        <w:tab/>
        <w:t>……………………………………………</w:t>
      </w:r>
      <w:r>
        <w:rPr>
          <w:rFonts w:ascii="Times New Roman" w:hAnsi="Times New Roman" w:cs="Times New Roman"/>
          <w:sz w:val="28"/>
          <w:szCs w:val="28"/>
        </w:rPr>
        <w:tab/>
        <w:t>6</w:t>
      </w:r>
      <w:r>
        <w:rPr>
          <w:rFonts w:ascii="Times New Roman" w:hAnsi="Times New Roman" w:cs="Times New Roman"/>
          <w:sz w:val="28"/>
          <w:szCs w:val="28"/>
        </w:rPr>
        <w:tab/>
      </w:r>
    </w:p>
    <w:p w:rsidR="005C0A76" w:rsidRDefault="00682A94">
      <w:pPr>
        <w:rPr>
          <w:rFonts w:ascii="Times New Roman" w:hAnsi="Times New Roman" w:cs="Times New Roman"/>
          <w:sz w:val="28"/>
          <w:szCs w:val="28"/>
        </w:rPr>
      </w:pPr>
      <w:r>
        <w:rPr>
          <w:rFonts w:ascii="Times New Roman" w:hAnsi="Times New Roman" w:cs="Times New Roman"/>
          <w:sz w:val="28"/>
          <w:szCs w:val="28"/>
        </w:rPr>
        <w:t>5. System Analysis and Design………………………………………</w:t>
      </w:r>
      <w:r>
        <w:rPr>
          <w:rFonts w:ascii="Times New Roman" w:hAnsi="Times New Roman" w:cs="Times New Roman"/>
          <w:sz w:val="28"/>
          <w:szCs w:val="28"/>
        </w:rPr>
        <w:tab/>
        <w:t>6</w:t>
      </w:r>
    </w:p>
    <w:p w:rsidR="005C0A76" w:rsidRDefault="00682A94">
      <w:pPr>
        <w:rPr>
          <w:rFonts w:ascii="Times New Roman" w:hAnsi="Times New Roman" w:cs="Times New Roman"/>
          <w:sz w:val="28"/>
          <w:szCs w:val="28"/>
        </w:rPr>
      </w:pPr>
      <w:r>
        <w:rPr>
          <w:rFonts w:ascii="Times New Roman" w:hAnsi="Times New Roman" w:cs="Times New Roman"/>
          <w:sz w:val="28"/>
          <w:szCs w:val="28"/>
        </w:rPr>
        <w:t>6. ER Diagram (Conceptual Design) ..………………………………</w:t>
      </w:r>
      <w:r>
        <w:rPr>
          <w:rFonts w:ascii="Times New Roman" w:hAnsi="Times New Roman" w:cs="Times New Roman"/>
          <w:sz w:val="28"/>
          <w:szCs w:val="28"/>
        </w:rPr>
        <w:tab/>
        <w:t>7</w:t>
      </w:r>
    </w:p>
    <w:p w:rsidR="005C0A76" w:rsidRDefault="00682A94">
      <w:pPr>
        <w:rPr>
          <w:rFonts w:ascii="Times New Roman" w:hAnsi="Times New Roman" w:cs="Times New Roman"/>
          <w:sz w:val="28"/>
          <w:szCs w:val="28"/>
        </w:rPr>
      </w:pPr>
      <w:r>
        <w:rPr>
          <w:rFonts w:ascii="Times New Roman" w:hAnsi="Times New Roman" w:cs="Times New Roman"/>
          <w:sz w:val="28"/>
          <w:szCs w:val="28"/>
        </w:rPr>
        <w:t>7. Schema Design (Oracle)……………………………………………</w:t>
      </w:r>
      <w:r>
        <w:rPr>
          <w:rFonts w:ascii="Times New Roman" w:hAnsi="Times New Roman" w:cs="Times New Roman"/>
          <w:sz w:val="28"/>
          <w:szCs w:val="28"/>
        </w:rPr>
        <w:tab/>
        <w:t>9</w:t>
      </w:r>
    </w:p>
    <w:p w:rsidR="005C0A76" w:rsidRDefault="00682A94">
      <w:pPr>
        <w:rPr>
          <w:rFonts w:ascii="Times New Roman" w:hAnsi="Times New Roman" w:cs="Times New Roman"/>
          <w:sz w:val="28"/>
          <w:szCs w:val="28"/>
        </w:rPr>
      </w:pPr>
      <w:r>
        <w:rPr>
          <w:rFonts w:ascii="Times New Roman" w:hAnsi="Times New Roman" w:cs="Times New Roman"/>
          <w:sz w:val="28"/>
          <w:szCs w:val="28"/>
        </w:rPr>
        <w:t>8. Normalization</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13</w:t>
      </w:r>
    </w:p>
    <w:p w:rsidR="005C0A76" w:rsidRDefault="00682A94">
      <w:pPr>
        <w:rPr>
          <w:rFonts w:ascii="Times New Roman" w:hAnsi="Times New Roman" w:cs="Times New Roman"/>
          <w:sz w:val="28"/>
          <w:szCs w:val="28"/>
        </w:rPr>
      </w:pPr>
      <w:r>
        <w:rPr>
          <w:rFonts w:ascii="Times New Roman" w:hAnsi="Times New Roman" w:cs="Times New Roman"/>
          <w:sz w:val="28"/>
          <w:szCs w:val="28"/>
        </w:rPr>
        <w:t>9. Implementation (SQL Queries)……………………………………</w:t>
      </w:r>
      <w:r>
        <w:rPr>
          <w:rFonts w:ascii="Times New Roman" w:hAnsi="Times New Roman" w:cs="Times New Roman"/>
          <w:sz w:val="28"/>
          <w:szCs w:val="28"/>
        </w:rPr>
        <w:tab/>
        <w:t>13</w:t>
      </w:r>
    </w:p>
    <w:p w:rsidR="005C0A76" w:rsidRDefault="00682A94">
      <w:pPr>
        <w:rPr>
          <w:rFonts w:ascii="Times New Roman" w:hAnsi="Times New Roman" w:cs="Times New Roman"/>
          <w:sz w:val="28"/>
          <w:szCs w:val="28"/>
        </w:rPr>
      </w:pPr>
      <w:r>
        <w:rPr>
          <w:rFonts w:ascii="Times New Roman" w:hAnsi="Times New Roman" w:cs="Times New Roman"/>
          <w:sz w:val="28"/>
          <w:szCs w:val="28"/>
        </w:rPr>
        <w:t>10. Input and Output</w:t>
      </w:r>
      <w:r>
        <w:rPr>
          <w:rFonts w:ascii="Times New Roman" w:hAnsi="Times New Roman" w:cs="Times New Roman"/>
          <w:sz w:val="28"/>
          <w:szCs w:val="28"/>
        </w:rPr>
        <w:tab/>
        <w:t>……………………………………………</w:t>
      </w:r>
      <w:r>
        <w:rPr>
          <w:rFonts w:ascii="Times New Roman" w:hAnsi="Times New Roman" w:cs="Times New Roman"/>
          <w:sz w:val="28"/>
          <w:szCs w:val="28"/>
        </w:rPr>
        <w:tab/>
        <w:t>14</w:t>
      </w:r>
    </w:p>
    <w:p w:rsidR="005C0A76" w:rsidRDefault="00682A94">
      <w:pPr>
        <w:rPr>
          <w:rFonts w:ascii="Times New Roman" w:hAnsi="Times New Roman" w:cs="Times New Roman"/>
          <w:sz w:val="28"/>
          <w:szCs w:val="28"/>
        </w:rPr>
      </w:pPr>
      <w:r>
        <w:rPr>
          <w:rFonts w:ascii="Times New Roman" w:hAnsi="Times New Roman" w:cs="Times New Roman"/>
          <w:sz w:val="28"/>
          <w:szCs w:val="28"/>
        </w:rPr>
        <w:t>11. Integration with MongoDB (NoSQL)……………………………</w:t>
      </w:r>
      <w:r>
        <w:rPr>
          <w:rFonts w:ascii="Times New Roman" w:hAnsi="Times New Roman" w:cs="Times New Roman"/>
          <w:sz w:val="28"/>
          <w:szCs w:val="28"/>
        </w:rPr>
        <w:tab/>
        <w:t>15</w:t>
      </w:r>
    </w:p>
    <w:p w:rsidR="005C0A76" w:rsidRDefault="00682A94">
      <w:pPr>
        <w:rPr>
          <w:rFonts w:ascii="Times New Roman" w:hAnsi="Times New Roman" w:cs="Times New Roman"/>
          <w:sz w:val="28"/>
          <w:szCs w:val="28"/>
        </w:rPr>
      </w:pPr>
      <w:r>
        <w:rPr>
          <w:rFonts w:ascii="Times New Roman" w:hAnsi="Times New Roman" w:cs="Times New Roman"/>
          <w:sz w:val="28"/>
          <w:szCs w:val="28"/>
        </w:rPr>
        <w:t>12. Results and Discussion</w:t>
      </w:r>
      <w:r>
        <w:rPr>
          <w:rFonts w:ascii="Times New Roman" w:hAnsi="Times New Roman" w:cs="Times New Roman"/>
          <w:sz w:val="28"/>
          <w:szCs w:val="28"/>
        </w:rPr>
        <w:tab/>
        <w:t>..……………………………………</w:t>
      </w:r>
      <w:r>
        <w:rPr>
          <w:rFonts w:ascii="Times New Roman" w:hAnsi="Times New Roman" w:cs="Times New Roman"/>
          <w:sz w:val="28"/>
          <w:szCs w:val="28"/>
        </w:rPr>
        <w:tab/>
        <w:t>19</w:t>
      </w:r>
    </w:p>
    <w:p w:rsidR="005C0A76" w:rsidRDefault="00682A94">
      <w:pPr>
        <w:rPr>
          <w:rFonts w:ascii="Times New Roman" w:hAnsi="Times New Roman" w:cs="Times New Roman"/>
          <w:sz w:val="28"/>
          <w:szCs w:val="28"/>
        </w:rPr>
      </w:pPr>
      <w:r>
        <w:rPr>
          <w:rFonts w:ascii="Times New Roman" w:hAnsi="Times New Roman" w:cs="Times New Roman"/>
          <w:sz w:val="28"/>
          <w:szCs w:val="28"/>
        </w:rPr>
        <w:t>13. Conclusion</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20</w:t>
      </w:r>
    </w:p>
    <w:p w:rsidR="005C0A76" w:rsidRDefault="00682A94">
      <w:pPr>
        <w:rPr>
          <w:rFonts w:ascii="Times New Roman" w:hAnsi="Times New Roman" w:cs="Times New Roman"/>
          <w:sz w:val="28"/>
          <w:szCs w:val="28"/>
        </w:rPr>
      </w:pPr>
      <w:r>
        <w:rPr>
          <w:rFonts w:ascii="Times New Roman" w:hAnsi="Times New Roman" w:cs="Times New Roman"/>
          <w:sz w:val="28"/>
          <w:szCs w:val="28"/>
        </w:rPr>
        <w:t>14. References</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20</w:t>
      </w:r>
    </w:p>
    <w:p w:rsidR="005C0A76" w:rsidRDefault="00682A94">
      <w:pPr>
        <w:rPr>
          <w:rFonts w:ascii="Times New Roman" w:hAnsi="Times New Roman" w:cs="Times New Roman"/>
          <w:sz w:val="28"/>
          <w:szCs w:val="28"/>
        </w:rPr>
      </w:pPr>
      <w:r>
        <w:rPr>
          <w:rFonts w:ascii="Times New Roman" w:hAnsi="Times New Roman" w:cs="Times New Roman"/>
          <w:sz w:val="28"/>
          <w:szCs w:val="28"/>
        </w:rPr>
        <w:br w:type="page"/>
      </w:r>
      <w:bookmarkStart w:id="0" w:name="_GoBack"/>
      <w:bookmarkEnd w:id="0"/>
    </w:p>
    <w:p w:rsidR="005C0A76" w:rsidRDefault="00682A94">
      <w:pPr>
        <w:pStyle w:val="Heading1"/>
        <w:rPr>
          <w:rFonts w:ascii="Times New Roman" w:hAnsi="Times New Roman" w:cs="Times New Roman"/>
        </w:rPr>
      </w:pPr>
      <w:r>
        <w:rPr>
          <w:rFonts w:ascii="Times New Roman" w:hAnsi="Times New Roman" w:cs="Times New Roman"/>
        </w:rPr>
        <w:lastRenderedPageBreak/>
        <w:t>1. Introduction</w:t>
      </w:r>
    </w:p>
    <w:p w:rsidR="005C0A76" w:rsidRDefault="00682A94">
      <w:pPr>
        <w:jc w:val="both"/>
        <w:rPr>
          <w:sz w:val="28"/>
          <w:szCs w:val="28"/>
          <w:lang w:val="en-IN"/>
        </w:rPr>
      </w:pPr>
      <w:r>
        <w:rPr>
          <w:rFonts w:ascii="Times New Roman" w:hAnsi="Times New Roman" w:cs="Times New Roman"/>
          <w:sz w:val="28"/>
          <w:szCs w:val="28"/>
        </w:rPr>
        <w:br/>
      </w:r>
      <w:r>
        <w:rPr>
          <w:sz w:val="28"/>
          <w:szCs w:val="28"/>
          <w:lang w:val="en-IN"/>
        </w:rPr>
        <w:t>The Internet of Things (IoT) has transformed the way modern systems collect, store, and analyze data from a wide range of smart devices. In a large-scale IoT environment, thousands of heterogeneous devices—such as temperature sensors, GPS trackers, energy meters, and air-quality monitors—continuously generate data in different formats and at high velocity. Managing this rapidly growing, semi-structured data demands a highly scalable and flexible storage system.</w:t>
      </w:r>
    </w:p>
    <w:p w:rsidR="005C0A76" w:rsidRDefault="00682A94">
      <w:pPr>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Traditional relational databases struggle in IoT scenarios because they require predefined schemas and frequent structural modifications whenever a new device type or data attribute is introduced. This makes scaling complex and time-consuming. To overcome these limitations, a JSON-based document database like </w:t>
      </w:r>
      <w:r>
        <w:rPr>
          <w:rFonts w:ascii="Times New Roman" w:hAnsi="Times New Roman" w:cs="Times New Roman"/>
          <w:b/>
          <w:bCs/>
          <w:sz w:val="28"/>
          <w:szCs w:val="28"/>
          <w:lang w:val="en-IN"/>
        </w:rPr>
        <w:t>MongoDB</w:t>
      </w:r>
      <w:r>
        <w:rPr>
          <w:rFonts w:ascii="Times New Roman" w:hAnsi="Times New Roman" w:cs="Times New Roman"/>
          <w:sz w:val="28"/>
          <w:szCs w:val="28"/>
          <w:lang w:val="en-IN"/>
        </w:rPr>
        <w:t xml:space="preserve"> is preferred. It stores device data in flexible JSON documents and supports powerful indexing mechanisms for fast data retrieval.</w:t>
      </w:r>
    </w:p>
    <w:p w:rsidR="005C0A76" w:rsidRDefault="00682A94">
      <w:pPr>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Indexing plays a crucial role in IoT platforms, where data must often be retrieved using multiple parameters such as </w:t>
      </w:r>
      <w:r>
        <w:rPr>
          <w:rFonts w:ascii="Times New Roman" w:hAnsi="Times New Roman" w:cs="Times New Roman"/>
          <w:i/>
          <w:iCs/>
          <w:sz w:val="28"/>
          <w:szCs w:val="28"/>
          <w:lang w:val="en-IN"/>
        </w:rPr>
        <w:t>device ID, location ID, or sensor attributes like temperature</w:t>
      </w:r>
      <w:r>
        <w:rPr>
          <w:rFonts w:ascii="Times New Roman" w:hAnsi="Times New Roman" w:cs="Times New Roman"/>
          <w:sz w:val="28"/>
          <w:szCs w:val="28"/>
          <w:lang w:val="en-IN"/>
        </w:rPr>
        <w:t>. With MongoDB’s indexing capabilities—including single-field, compound, and nested JSON indexes—IoT applications can access records from diverse devices efficiently, even at massive scale. This combination of schema-flexibility and high-performance indexing makes MongoDB an ideal choice for IoT data storage and processing.</w:t>
      </w:r>
    </w:p>
    <w:p w:rsidR="005C0A76" w:rsidRDefault="00682A94">
      <w:pPr>
        <w:jc w:val="both"/>
        <w:rPr>
          <w:rFonts w:ascii="Times New Roman" w:hAnsi="Times New Roman" w:cs="Times New Roman"/>
          <w:sz w:val="28"/>
          <w:szCs w:val="28"/>
        </w:rPr>
      </w:pPr>
      <w:r>
        <w:rPr>
          <w:rFonts w:ascii="Times New Roman" w:hAnsi="Times New Roman" w:cs="Times New Roman"/>
          <w:sz w:val="28"/>
          <w:szCs w:val="28"/>
        </w:rPr>
        <w:t xml:space="preserve">In IoT ecosystems, data variety and unpredictability are common challenges because each device can produce different types of sensor readings. Some devices may send only temperature values, while others may include humidity, GPS coordinates, or air quality measurements in the same data packet. As the number of devices grows, the data model must evolve rapidly. A rigid relational database would require frequent schema updates, making maintenance difficult and slowing down the entire system. However, a JSON-based system like MongoDB allows each device to store unique attributes without affecting the overall data structure, ensuring flexibility and continuous scalability. </w:t>
      </w:r>
    </w:p>
    <w:p w:rsidR="005C0A76" w:rsidRDefault="00682A94">
      <w:pPr>
        <w:jc w:val="both"/>
        <w:rPr>
          <w:rFonts w:ascii="Times New Roman" w:hAnsi="Times New Roman" w:cs="Times New Roman"/>
          <w:sz w:val="28"/>
          <w:szCs w:val="28"/>
        </w:rPr>
      </w:pPr>
      <w:r>
        <w:rPr>
          <w:rFonts w:ascii="Times New Roman" w:hAnsi="Times New Roman" w:cs="Times New Roman"/>
          <w:sz w:val="28"/>
          <w:szCs w:val="28"/>
        </w:rPr>
        <w:lastRenderedPageBreak/>
        <w:t xml:space="preserve">Fast retrieval of IoT data is essential, especially for real-time monitoring and decision-making. For example, a smart industry or smart city application may need to instantly fetch data from a specific device in a specific location, or compare temperature readings across different sensors. This is where indexing becomes critical. MongoDB supports single-field, compound, and nested indexing, which enables queries to run in milliseconds, even when working with millions of records. With effective indexing on fields like device_id, location_id, or nested keys such as data.temperature, the IoT platform can respond quickly to user queries and automate alerts in real time. </w:t>
      </w:r>
    </w:p>
    <w:p w:rsidR="005C0A76" w:rsidRDefault="00682A94">
      <w:pPr>
        <w:pStyle w:val="Heading1"/>
        <w:rPr>
          <w:rFonts w:ascii="Times New Roman" w:eastAsiaTheme="minorEastAsia" w:hAnsi="Times New Roman" w:cs="Times New Roman"/>
          <w:b w:val="0"/>
          <w:bCs w:val="0"/>
          <w:color w:val="auto"/>
        </w:rPr>
      </w:pPr>
      <w:r>
        <w:rPr>
          <w:rFonts w:ascii="Times New Roman" w:eastAsiaTheme="minorEastAsia" w:hAnsi="Times New Roman" w:cs="Times New Roman"/>
          <w:b w:val="0"/>
          <w:bCs w:val="0"/>
          <w:color w:val="auto"/>
        </w:rPr>
        <w:t xml:space="preserve">Furthermore, MongoDB’s distributed architecture and built-in horizontal scaling capabilities make it suitable for large-scale IoT deployments. As data volume increases, MongoDB clusters can be expanded easily without impacting system performance. This ensures high availability, fault tolerance, and continuous uptime, which are essential for mission-critical IoT applications. By combining schema flexibility, powerful indexing, and horizontal scalability, MongoDB delivers a reliable foundation for storing and managing IoT data efficiently across diverse and rapidly evolving device networks. </w:t>
      </w:r>
    </w:p>
    <w:p w:rsidR="005C0A76" w:rsidRDefault="00682A94">
      <w:pPr>
        <w:pStyle w:val="Heading1"/>
        <w:rPr>
          <w:rFonts w:ascii="Times New Roman" w:hAnsi="Times New Roman" w:cs="Times New Roman"/>
        </w:rPr>
      </w:pPr>
      <w:r>
        <w:rPr>
          <w:rFonts w:ascii="Times New Roman" w:hAnsi="Times New Roman" w:cs="Times New Roman"/>
        </w:rPr>
        <w:t>2. Problem Statement</w:t>
      </w:r>
    </w:p>
    <w:p w:rsidR="005C0A76" w:rsidRDefault="00682A94">
      <w:pPr>
        <w:jc w:val="both"/>
        <w:rPr>
          <w:sz w:val="28"/>
          <w:szCs w:val="28"/>
          <w:lang w:val="en-IN"/>
        </w:rPr>
      </w:pPr>
      <w:r>
        <w:rPr>
          <w:rFonts w:ascii="Times New Roman" w:hAnsi="Times New Roman" w:cs="Times New Roman"/>
          <w:sz w:val="28"/>
          <w:szCs w:val="28"/>
        </w:rPr>
        <w:br/>
      </w:r>
      <w:r>
        <w:rPr>
          <w:sz w:val="28"/>
          <w:szCs w:val="28"/>
          <w:lang w:val="en-IN"/>
        </w:rPr>
        <w:t>In a modern IoT ecosystem, data is continuously generated by a wide variety of smart devices deployed across multiple locations. Each device may produce different types of data based on its functionality, such as temperature readings, GPS coordinates, air-quality metrics, or energy consumption values. Managing, storing, and retrieving such heterogeneous data becomes difficult when the system needs to support thousands or even millions of devices transmitting information at high frequency. A traditional relational database with a fixed schema cannot efficiently adapt to these dynamic and unpredictable data structures.</w:t>
      </w:r>
    </w:p>
    <w:p w:rsidR="005C0A76" w:rsidRDefault="00682A94">
      <w:pPr>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Another major challenge arises in retrieving device data quickly based on multiple parameters like </w:t>
      </w:r>
      <w:r>
        <w:rPr>
          <w:rFonts w:ascii="Times New Roman" w:hAnsi="Times New Roman" w:cs="Times New Roman"/>
          <w:i/>
          <w:iCs/>
          <w:sz w:val="28"/>
          <w:szCs w:val="28"/>
          <w:lang w:val="en-IN"/>
        </w:rPr>
        <w:t>device ID, location ID,</w:t>
      </w:r>
      <w:r>
        <w:rPr>
          <w:rFonts w:ascii="Times New Roman" w:hAnsi="Times New Roman" w:cs="Times New Roman"/>
          <w:sz w:val="28"/>
          <w:szCs w:val="28"/>
          <w:lang w:val="en-IN"/>
        </w:rPr>
        <w:t xml:space="preserve"> or </w:t>
      </w:r>
      <w:r>
        <w:rPr>
          <w:rFonts w:ascii="Times New Roman" w:hAnsi="Times New Roman" w:cs="Times New Roman"/>
          <w:i/>
          <w:iCs/>
          <w:sz w:val="28"/>
          <w:szCs w:val="28"/>
          <w:lang w:val="en-IN"/>
        </w:rPr>
        <w:t>specific sensor values</w:t>
      </w:r>
      <w:r>
        <w:rPr>
          <w:rFonts w:ascii="Times New Roman" w:hAnsi="Times New Roman" w:cs="Times New Roman"/>
          <w:sz w:val="28"/>
          <w:szCs w:val="28"/>
          <w:lang w:val="en-IN"/>
        </w:rPr>
        <w:t xml:space="preserve">. In </w:t>
      </w:r>
      <w:r>
        <w:rPr>
          <w:rFonts w:ascii="Times New Roman" w:hAnsi="Times New Roman" w:cs="Times New Roman"/>
          <w:sz w:val="28"/>
          <w:szCs w:val="28"/>
          <w:lang w:val="en-IN"/>
        </w:rPr>
        <w:lastRenderedPageBreak/>
        <w:t>large IoT deployments, the system should allow fast searching, filtering, and analysis of data from diverse device types, often in real time. However, traditional databases require complex joins and schema modifications, which increase query time and reduce performance. This delay is unacceptable in IoT applications where immediate decision-making, live dashboards, and alert mechanisms depend on rapid data access.</w:t>
      </w:r>
    </w:p>
    <w:p w:rsidR="005C0A76" w:rsidRDefault="00682A94">
      <w:pPr>
        <w:jc w:val="both"/>
        <w:rPr>
          <w:rFonts w:ascii="Times New Roman" w:hAnsi="Times New Roman" w:cs="Times New Roman"/>
          <w:sz w:val="28"/>
          <w:szCs w:val="28"/>
          <w:lang w:val="en-IN"/>
        </w:rPr>
      </w:pPr>
      <w:r>
        <w:rPr>
          <w:rFonts w:ascii="Times New Roman" w:hAnsi="Times New Roman" w:cs="Times New Roman"/>
          <w:sz w:val="28"/>
          <w:szCs w:val="28"/>
          <w:lang w:val="en-IN"/>
        </w:rPr>
        <w:t>Scalability is also a significant concern for IoT platforms. As the number of devices grows, the database must scale horizontally while maintaining performance and data availability. Relational systems struggle with such expansion, especially when handling large volumes of semi-structured or unstructured data. Meanwhile, indexing and retrieval operations become slower as the dataset increases.</w:t>
      </w:r>
    </w:p>
    <w:p w:rsidR="005C0A76" w:rsidRDefault="00682A94">
      <w:pPr>
        <w:jc w:val="both"/>
        <w:rPr>
          <w:rFonts w:ascii="Times New Roman" w:hAnsi="Times New Roman" w:cs="Times New Roman"/>
          <w:sz w:val="28"/>
          <w:szCs w:val="28"/>
          <w:lang w:val="en-IN"/>
        </w:rPr>
      </w:pPr>
      <w:r>
        <w:rPr>
          <w:rFonts w:ascii="Times New Roman" w:hAnsi="Times New Roman" w:cs="Times New Roman"/>
          <w:sz w:val="28"/>
          <w:szCs w:val="28"/>
          <w:lang w:val="en-IN"/>
        </w:rPr>
        <w:t>To address these challenges, a flexible, schema-less, JSON-based storage system is required—one that can index both simple and nested fields while ensuring high-speed access to device data. MongoDB, with its powerful indexing capabilities and document-oriented design, is a suitable choice for storing heterogeneous IoT data and retrieving it efficiently using multiple indexing strategies.</w:t>
      </w:r>
    </w:p>
    <w:p w:rsidR="005C0A76" w:rsidRDefault="00682A94">
      <w:pPr>
        <w:pStyle w:val="Heading1"/>
        <w:rPr>
          <w:rFonts w:ascii="Times New Roman" w:hAnsi="Times New Roman" w:cs="Times New Roman"/>
        </w:rPr>
      </w:pPr>
      <w:r>
        <w:rPr>
          <w:rFonts w:ascii="Times New Roman" w:hAnsi="Times New Roman" w:cs="Times New Roman"/>
        </w:rPr>
        <w:t>3. Objectives</w:t>
      </w:r>
    </w:p>
    <w:p w:rsidR="005C0A76" w:rsidRDefault="00682A94">
      <w:pPr>
        <w:spacing w:line="360" w:lineRule="auto"/>
        <w:jc w:val="both"/>
        <w:rPr>
          <w:sz w:val="28"/>
          <w:szCs w:val="28"/>
          <w:lang w:val="en-IN"/>
        </w:rPr>
      </w:pPr>
      <w:r>
        <w:rPr>
          <w:rFonts w:ascii="Times New Roman" w:hAnsi="Times New Roman" w:cs="Times New Roman"/>
          <w:sz w:val="28"/>
          <w:szCs w:val="28"/>
        </w:rPr>
        <w:br/>
      </w:r>
      <w:r>
        <w:rPr>
          <w:sz w:val="28"/>
          <w:szCs w:val="28"/>
          <w:lang w:val="en-IN"/>
        </w:rPr>
        <w:t>To design a flexible database model for storing heterogeneous IoT device data using a JSON-based document structure.</w:t>
      </w:r>
    </w:p>
    <w:p w:rsidR="005C0A76" w:rsidRDefault="00682A94">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t>To ensure fast data retrieval by implementing indexing on key attributes such as device ID, location, and sensor parameters.</w:t>
      </w:r>
    </w:p>
    <w:p w:rsidR="005C0A76" w:rsidRDefault="00682A94">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t>To integrate MongoDB for handling semi-structured and unstructured IoT data efficiently.</w:t>
      </w:r>
    </w:p>
    <w:p w:rsidR="005C0A76" w:rsidRDefault="00682A94">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t>To provide sample queries for CRUD operations, index creation, and multi-parameter data retrieval.</w:t>
      </w:r>
    </w:p>
    <w:p w:rsidR="005C0A76" w:rsidRDefault="00682A94">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lastRenderedPageBreak/>
        <w:t>To enable scalability, high performance, and flexibility in managing large-scale IoT device information.</w:t>
      </w:r>
    </w:p>
    <w:p w:rsidR="005C0A76" w:rsidRDefault="00682A94">
      <w:pPr>
        <w:pStyle w:val="Heading1"/>
        <w:rPr>
          <w:rFonts w:ascii="Times New Roman" w:hAnsi="Times New Roman" w:cs="Times New Roman"/>
        </w:rPr>
      </w:pPr>
      <w:r>
        <w:rPr>
          <w:rFonts w:ascii="Times New Roman" w:hAnsi="Times New Roman" w:cs="Times New Roman"/>
        </w:rPr>
        <w:t>4. System Requirements</w:t>
      </w:r>
    </w:p>
    <w:p w:rsidR="005C0A76" w:rsidRDefault="00682A94">
      <w:pPr>
        <w:spacing w:after="0"/>
        <w:jc w:val="both"/>
        <w:rPr>
          <w:rFonts w:ascii="Times New Roman" w:hAnsi="Times New Roman" w:cs="Times New Roman"/>
          <w:sz w:val="28"/>
          <w:szCs w:val="28"/>
        </w:rPr>
      </w:pPr>
      <w:r>
        <w:rPr>
          <w:rFonts w:ascii="Times New Roman" w:hAnsi="Times New Roman" w:cs="Times New Roman"/>
          <w:sz w:val="28"/>
          <w:szCs w:val="28"/>
        </w:rPr>
        <w:br/>
        <w:t>Hardware Requirements:</w:t>
      </w:r>
    </w:p>
    <w:p w:rsidR="005C0A76" w:rsidRDefault="00682A94">
      <w:pPr>
        <w:spacing w:after="0"/>
        <w:jc w:val="both"/>
        <w:rPr>
          <w:sz w:val="28"/>
          <w:szCs w:val="28"/>
          <w:lang w:val="en-IN"/>
        </w:rPr>
      </w:pPr>
      <w:r>
        <w:rPr>
          <w:rFonts w:ascii="Times New Roman" w:hAnsi="Times New Roman" w:cs="Times New Roman"/>
          <w:sz w:val="28"/>
          <w:szCs w:val="28"/>
        </w:rPr>
        <w:br/>
      </w:r>
      <w:r>
        <w:rPr>
          <w:sz w:val="28"/>
          <w:szCs w:val="28"/>
          <w:lang w:val="en-IN"/>
        </w:rPr>
        <w:t>Processor: Intel Core i5 or higher</w:t>
      </w:r>
    </w:p>
    <w:p w:rsidR="005C0A76" w:rsidRDefault="00682A94">
      <w:pPr>
        <w:spacing w:after="0"/>
        <w:jc w:val="both"/>
        <w:rPr>
          <w:sz w:val="28"/>
          <w:szCs w:val="28"/>
          <w:lang w:val="en-IN"/>
        </w:rPr>
      </w:pPr>
      <w:r>
        <w:rPr>
          <w:rFonts w:ascii="Times New Roman" w:hAnsi="Times New Roman" w:cs="Times New Roman"/>
          <w:sz w:val="28"/>
          <w:szCs w:val="28"/>
          <w:lang w:val="en-IN"/>
        </w:rPr>
        <w:t>RAM: 8 GB or above</w:t>
      </w:r>
    </w:p>
    <w:p w:rsidR="005C0A76" w:rsidRDefault="00682A94">
      <w:pPr>
        <w:spacing w:after="0"/>
        <w:jc w:val="both"/>
        <w:rPr>
          <w:rFonts w:ascii="Times New Roman" w:hAnsi="Times New Roman" w:cs="Times New Roman"/>
          <w:sz w:val="28"/>
          <w:szCs w:val="28"/>
          <w:lang w:val="en-IN"/>
        </w:rPr>
      </w:pPr>
      <w:r>
        <w:rPr>
          <w:rFonts w:ascii="Times New Roman" w:hAnsi="Times New Roman" w:cs="Times New Roman"/>
          <w:sz w:val="28"/>
          <w:szCs w:val="28"/>
          <w:lang w:val="en-IN"/>
        </w:rPr>
        <w:t>Hard Disk: Minimum 250 GB of available storage</w:t>
      </w:r>
    </w:p>
    <w:p w:rsidR="005C0A76" w:rsidRDefault="00682A94">
      <w:pPr>
        <w:spacing w:after="0"/>
        <w:jc w:val="both"/>
        <w:rPr>
          <w:rFonts w:ascii="Times New Roman" w:hAnsi="Times New Roman" w:cs="Times New Roman"/>
          <w:sz w:val="28"/>
          <w:szCs w:val="28"/>
          <w:lang w:val="en-IN"/>
        </w:rPr>
      </w:pPr>
      <w:r>
        <w:rPr>
          <w:rFonts w:ascii="Times New Roman" w:hAnsi="Times New Roman" w:cs="Times New Roman"/>
          <w:sz w:val="28"/>
          <w:szCs w:val="28"/>
          <w:lang w:val="en-IN"/>
        </w:rPr>
        <w:t>Network: Stable internet connectivity for data transmission between IoT       devices and the database</w:t>
      </w:r>
    </w:p>
    <w:p w:rsidR="005C0A76" w:rsidRDefault="00682A94">
      <w:pPr>
        <w:spacing w:after="0"/>
        <w:jc w:val="both"/>
        <w:rPr>
          <w:rFonts w:ascii="Times New Roman" w:hAnsi="Times New Roman" w:cs="Times New Roman"/>
          <w:sz w:val="28"/>
          <w:szCs w:val="28"/>
        </w:rPr>
      </w:pPr>
      <w:r>
        <w:rPr>
          <w:rFonts w:ascii="Times New Roman" w:hAnsi="Times New Roman" w:cs="Times New Roman"/>
          <w:sz w:val="28"/>
          <w:szCs w:val="28"/>
        </w:rPr>
        <w:br/>
        <w:t>Software Requirements:</w:t>
      </w:r>
    </w:p>
    <w:p w:rsidR="005C0A76" w:rsidRDefault="00682A94">
      <w:pPr>
        <w:spacing w:after="0"/>
        <w:jc w:val="both"/>
        <w:rPr>
          <w:sz w:val="28"/>
          <w:szCs w:val="28"/>
          <w:lang w:val="en-IN"/>
        </w:rPr>
      </w:pPr>
      <w:r>
        <w:rPr>
          <w:rFonts w:ascii="Times New Roman" w:hAnsi="Times New Roman" w:cs="Times New Roman"/>
          <w:sz w:val="28"/>
          <w:szCs w:val="28"/>
        </w:rPr>
        <w:br/>
      </w:r>
      <w:r>
        <w:rPr>
          <w:sz w:val="28"/>
          <w:szCs w:val="28"/>
          <w:lang w:val="en-IN"/>
        </w:rPr>
        <w:t>Operating System: Windows / Linux</w:t>
      </w:r>
    </w:p>
    <w:p w:rsidR="005C0A76" w:rsidRDefault="00682A94">
      <w:pPr>
        <w:spacing w:after="0"/>
        <w:jc w:val="both"/>
        <w:rPr>
          <w:rFonts w:ascii="Times New Roman" w:hAnsi="Times New Roman" w:cs="Times New Roman"/>
          <w:sz w:val="28"/>
          <w:szCs w:val="28"/>
          <w:lang w:val="en-IN"/>
        </w:rPr>
      </w:pPr>
      <w:r>
        <w:rPr>
          <w:rFonts w:ascii="Times New Roman" w:hAnsi="Times New Roman" w:cs="Times New Roman"/>
          <w:sz w:val="28"/>
          <w:szCs w:val="28"/>
          <w:lang w:val="en-IN"/>
        </w:rPr>
        <w:t>Database (NoSQL): MongoDB 6.0 or above</w:t>
      </w:r>
    </w:p>
    <w:p w:rsidR="005C0A76" w:rsidRDefault="00682A94">
      <w:pPr>
        <w:spacing w:after="0"/>
        <w:jc w:val="both"/>
        <w:rPr>
          <w:rFonts w:ascii="Times New Roman" w:hAnsi="Times New Roman" w:cs="Times New Roman"/>
          <w:sz w:val="28"/>
          <w:szCs w:val="28"/>
          <w:lang w:val="en-IN"/>
        </w:rPr>
      </w:pPr>
      <w:r>
        <w:rPr>
          <w:rFonts w:ascii="Times New Roman" w:hAnsi="Times New Roman" w:cs="Times New Roman"/>
          <w:sz w:val="28"/>
          <w:szCs w:val="28"/>
          <w:lang w:val="en-IN"/>
        </w:rPr>
        <w:t>Development Platform: Node.js / Python / Java (any one for IoT backend service)</w:t>
      </w:r>
    </w:p>
    <w:p w:rsidR="005C0A76" w:rsidRDefault="00682A94">
      <w:pPr>
        <w:spacing w:after="0"/>
        <w:jc w:val="both"/>
        <w:rPr>
          <w:rFonts w:ascii="Times New Roman" w:hAnsi="Times New Roman" w:cs="Times New Roman"/>
          <w:sz w:val="28"/>
          <w:szCs w:val="28"/>
          <w:lang w:val="en-IN"/>
        </w:rPr>
      </w:pPr>
      <w:r>
        <w:rPr>
          <w:rFonts w:ascii="Times New Roman" w:hAnsi="Times New Roman" w:cs="Times New Roman"/>
          <w:sz w:val="28"/>
          <w:szCs w:val="28"/>
          <w:lang w:val="en-IN"/>
        </w:rPr>
        <w:t>Tools: MongoDB Compass / VS Code / Postman</w:t>
      </w:r>
    </w:p>
    <w:p w:rsidR="005C0A76" w:rsidRDefault="00682A94">
      <w:pPr>
        <w:spacing w:after="0"/>
        <w:jc w:val="both"/>
        <w:rPr>
          <w:rFonts w:ascii="Times New Roman" w:hAnsi="Times New Roman" w:cs="Times New Roman"/>
          <w:sz w:val="28"/>
          <w:szCs w:val="28"/>
          <w:lang w:val="en-IN"/>
        </w:rPr>
      </w:pPr>
      <w:r>
        <w:rPr>
          <w:rFonts w:ascii="Times New Roman" w:hAnsi="Times New Roman" w:cs="Times New Roman"/>
          <w:sz w:val="28"/>
          <w:szCs w:val="28"/>
          <w:lang w:val="en-IN"/>
        </w:rPr>
        <w:t>Additional Libraries: MongoDB Driver / Mongoose (optional)</w:t>
      </w:r>
    </w:p>
    <w:p w:rsidR="005C0A76" w:rsidRDefault="00682A94">
      <w:pPr>
        <w:pStyle w:val="Heading1"/>
        <w:rPr>
          <w:rFonts w:ascii="Times New Roman" w:hAnsi="Times New Roman" w:cs="Times New Roman"/>
        </w:rPr>
      </w:pPr>
      <w:r>
        <w:rPr>
          <w:rFonts w:ascii="Times New Roman" w:hAnsi="Times New Roman" w:cs="Times New Roman"/>
        </w:rPr>
        <w:t>5. System Analysis and Design</w:t>
      </w:r>
    </w:p>
    <w:p w:rsidR="005C0A76" w:rsidRDefault="00682A94">
      <w:pPr>
        <w:rPr>
          <w:rFonts w:ascii="Times New Roman" w:hAnsi="Times New Roman" w:cs="Times New Roman"/>
          <w:sz w:val="28"/>
          <w:szCs w:val="28"/>
        </w:rPr>
      </w:pPr>
      <w:r>
        <w:rPr>
          <w:rFonts w:ascii="Times New Roman" w:hAnsi="Times New Roman" w:cs="Times New Roman"/>
          <w:sz w:val="28"/>
          <w:szCs w:val="28"/>
        </w:rPr>
        <w:br/>
        <w:t>The system identifies the main entities and their relationships. Major entities include:</w:t>
      </w:r>
      <w:r>
        <w:rPr>
          <w:rFonts w:ascii="Times New Roman" w:hAnsi="Times New Roman" w:cs="Times New Roman"/>
          <w:sz w:val="28"/>
          <w:szCs w:val="28"/>
        </w:rPr>
        <w:br/>
      </w:r>
      <w:r>
        <w:rPr>
          <w:rFonts w:ascii="Times New Roman" w:hAnsi="Times New Roman" w:cs="Times New Roman"/>
          <w:sz w:val="28"/>
          <w:szCs w:val="28"/>
        </w:rPr>
        <w:br/>
        <w:t>- Student</w:t>
      </w:r>
      <w:r>
        <w:rPr>
          <w:rFonts w:ascii="Times New Roman" w:hAnsi="Times New Roman" w:cs="Times New Roman"/>
          <w:sz w:val="28"/>
          <w:szCs w:val="28"/>
        </w:rPr>
        <w:br/>
        <w:t>- Instructor</w:t>
      </w:r>
      <w:r>
        <w:rPr>
          <w:rFonts w:ascii="Times New Roman" w:hAnsi="Times New Roman" w:cs="Times New Roman"/>
          <w:sz w:val="28"/>
          <w:szCs w:val="28"/>
        </w:rPr>
        <w:br/>
        <w:t>- Course</w:t>
      </w:r>
      <w:r>
        <w:rPr>
          <w:rFonts w:ascii="Times New Roman" w:hAnsi="Times New Roman" w:cs="Times New Roman"/>
          <w:sz w:val="28"/>
          <w:szCs w:val="28"/>
        </w:rPr>
        <w:br/>
        <w:t>- Enrollment</w:t>
      </w:r>
      <w:r>
        <w:rPr>
          <w:rFonts w:ascii="Times New Roman" w:hAnsi="Times New Roman" w:cs="Times New Roman"/>
          <w:sz w:val="28"/>
          <w:szCs w:val="28"/>
        </w:rPr>
        <w:br/>
        <w:t>- Assignment</w:t>
      </w:r>
      <w:r>
        <w:rPr>
          <w:rFonts w:ascii="Times New Roman" w:hAnsi="Times New Roman" w:cs="Times New Roman"/>
          <w:sz w:val="28"/>
          <w:szCs w:val="28"/>
        </w:rPr>
        <w:br/>
      </w:r>
      <w:r>
        <w:rPr>
          <w:rFonts w:ascii="Times New Roman" w:hAnsi="Times New Roman" w:cs="Times New Roman"/>
          <w:sz w:val="28"/>
          <w:szCs w:val="28"/>
        </w:rPr>
        <w:lastRenderedPageBreak/>
        <w:t>- Submission</w:t>
      </w:r>
      <w:r>
        <w:rPr>
          <w:rFonts w:ascii="Times New Roman" w:hAnsi="Times New Roman" w:cs="Times New Roman"/>
          <w:sz w:val="28"/>
          <w:szCs w:val="28"/>
        </w:rPr>
        <w:br/>
        <w:t>- Grade</w:t>
      </w:r>
    </w:p>
    <w:p w:rsidR="005C0A76" w:rsidRDefault="00682A94">
      <w:pPr>
        <w:pStyle w:val="Heading1"/>
        <w:rPr>
          <w:rFonts w:ascii="Times New Roman" w:hAnsi="Times New Roman" w:cs="Times New Roman"/>
        </w:rPr>
      </w:pPr>
      <w:r>
        <w:rPr>
          <w:rFonts w:ascii="Times New Roman" w:hAnsi="Times New Roman" w:cs="Times New Roman"/>
        </w:rPr>
        <w:t>6. ER Diagram (Conceptual Design)</w:t>
      </w:r>
    </w:p>
    <w:p w:rsidR="005C0A76" w:rsidRDefault="00682A94">
      <w:pPr>
        <w:rPr>
          <w:rFonts w:ascii="Times New Roman" w:hAnsi="Times New Roman" w:cs="Times New Roman"/>
          <w:sz w:val="28"/>
          <w:szCs w:val="28"/>
        </w:rPr>
      </w:pPr>
      <w:r>
        <w:rPr>
          <w:rFonts w:ascii="Times New Roman" w:hAnsi="Times New Roman" w:cs="Times New Roman"/>
          <w:sz w:val="28"/>
          <w:szCs w:val="28"/>
        </w:rPr>
        <w:br/>
        <w:t>Figure: ER Diagram</w:t>
      </w:r>
    </w:p>
    <w:p w:rsidR="005C0A76" w:rsidRDefault="00682A94">
      <w:pPr>
        <w:pStyle w:val="Heading1"/>
        <w:spacing w:before="0"/>
        <w:rPr>
          <w:rFonts w:ascii="Times New Roman" w:hAnsi="Times New Roman" w:cs="Times New Roman"/>
          <w:b w:val="0"/>
          <w:bCs w:val="0"/>
          <w:color w:val="auto"/>
        </w:rPr>
      </w:pPr>
      <w:r>
        <w:rPr>
          <w:rFonts w:ascii="Times New Roman" w:hAnsi="Times New Roman" w:cs="Times New Roman"/>
          <w:b w:val="0"/>
          <w:bCs w:val="0"/>
          <w:color w:val="auto"/>
        </w:rPr>
        <w:t>Entities and Attributes</w:t>
      </w:r>
    </w:p>
    <w:p w:rsidR="005C0A76" w:rsidRDefault="005C0A76"/>
    <w:p w:rsidR="005C0A76" w:rsidRDefault="00682A94">
      <w:pPr>
        <w:rPr>
          <w:b/>
          <w:bCs/>
          <w:lang w:val="en-IN"/>
        </w:rPr>
      </w:pPr>
      <w:r>
        <w:rPr>
          <w:b/>
          <w:bCs/>
          <w:lang w:val="en-IN"/>
        </w:rPr>
        <w:t>1. Device</w:t>
      </w:r>
    </w:p>
    <w:p w:rsidR="005C0A76" w:rsidRDefault="00682A94">
      <w:pPr>
        <w:numPr>
          <w:ilvl w:val="0"/>
          <w:numId w:val="7"/>
        </w:numPr>
        <w:rPr>
          <w:lang w:val="en-IN"/>
        </w:rPr>
      </w:pPr>
      <w:r>
        <w:rPr>
          <w:b/>
          <w:bCs/>
          <w:lang w:val="en-IN"/>
        </w:rPr>
        <w:t>Device_ID</w:t>
      </w:r>
      <w:r>
        <w:rPr>
          <w:lang w:val="en-IN"/>
        </w:rPr>
        <w:t xml:space="preserve"> (Primary Key)</w:t>
      </w:r>
    </w:p>
    <w:p w:rsidR="005C0A76" w:rsidRDefault="00682A94">
      <w:pPr>
        <w:numPr>
          <w:ilvl w:val="0"/>
          <w:numId w:val="7"/>
        </w:numPr>
        <w:rPr>
          <w:lang w:val="en-IN"/>
        </w:rPr>
      </w:pPr>
      <w:r>
        <w:rPr>
          <w:b/>
          <w:bCs/>
          <w:lang w:val="en-IN"/>
        </w:rPr>
        <w:t>Device_Name</w:t>
      </w:r>
    </w:p>
    <w:p w:rsidR="005C0A76" w:rsidRDefault="00682A94">
      <w:pPr>
        <w:numPr>
          <w:ilvl w:val="0"/>
          <w:numId w:val="7"/>
        </w:numPr>
        <w:rPr>
          <w:lang w:val="en-IN"/>
        </w:rPr>
      </w:pPr>
      <w:r>
        <w:rPr>
          <w:b/>
          <w:bCs/>
          <w:lang w:val="en-IN"/>
        </w:rPr>
        <w:t>Manufacturer</w:t>
      </w:r>
    </w:p>
    <w:p w:rsidR="005C0A76" w:rsidRDefault="00682A94">
      <w:pPr>
        <w:numPr>
          <w:ilvl w:val="0"/>
          <w:numId w:val="7"/>
        </w:numPr>
        <w:rPr>
          <w:lang w:val="en-IN"/>
        </w:rPr>
      </w:pPr>
      <w:r>
        <w:rPr>
          <w:b/>
          <w:bCs/>
          <w:lang w:val="en-IN"/>
        </w:rPr>
        <w:t>Model</w:t>
      </w:r>
    </w:p>
    <w:p w:rsidR="005C0A76" w:rsidRDefault="00682A94">
      <w:pPr>
        <w:numPr>
          <w:ilvl w:val="0"/>
          <w:numId w:val="7"/>
        </w:numPr>
        <w:rPr>
          <w:lang w:val="en-IN"/>
        </w:rPr>
      </w:pPr>
      <w:r>
        <w:rPr>
          <w:b/>
          <w:bCs/>
          <w:lang w:val="en-IN"/>
        </w:rPr>
        <w:t>Firmware_Version</w:t>
      </w:r>
    </w:p>
    <w:p w:rsidR="005C0A76" w:rsidRDefault="00682A94">
      <w:pPr>
        <w:numPr>
          <w:ilvl w:val="0"/>
          <w:numId w:val="7"/>
        </w:numPr>
        <w:rPr>
          <w:lang w:val="en-IN"/>
        </w:rPr>
      </w:pPr>
      <w:r>
        <w:rPr>
          <w:b/>
          <w:bCs/>
          <w:lang w:val="en-IN"/>
        </w:rPr>
        <w:t>Device_Type</w:t>
      </w:r>
    </w:p>
    <w:p w:rsidR="005C0A76" w:rsidRDefault="00682A94">
      <w:pPr>
        <w:rPr>
          <w:b/>
          <w:bCs/>
          <w:lang w:val="en-IN"/>
        </w:rPr>
      </w:pPr>
      <w:r>
        <w:rPr>
          <w:b/>
          <w:bCs/>
          <w:lang w:val="en-IN"/>
        </w:rPr>
        <w:t>2. Location</w:t>
      </w:r>
    </w:p>
    <w:p w:rsidR="005C0A76" w:rsidRDefault="00682A94">
      <w:pPr>
        <w:numPr>
          <w:ilvl w:val="0"/>
          <w:numId w:val="8"/>
        </w:numPr>
        <w:rPr>
          <w:lang w:val="en-IN"/>
        </w:rPr>
      </w:pPr>
      <w:r>
        <w:rPr>
          <w:b/>
          <w:bCs/>
          <w:lang w:val="en-IN"/>
        </w:rPr>
        <w:t>Location_ID</w:t>
      </w:r>
      <w:r>
        <w:rPr>
          <w:lang w:val="en-IN"/>
        </w:rPr>
        <w:t xml:space="preserve"> (Primary Key)</w:t>
      </w:r>
    </w:p>
    <w:p w:rsidR="005C0A76" w:rsidRDefault="00682A94">
      <w:pPr>
        <w:numPr>
          <w:ilvl w:val="0"/>
          <w:numId w:val="8"/>
        </w:numPr>
        <w:rPr>
          <w:lang w:val="en-IN"/>
        </w:rPr>
      </w:pPr>
      <w:r>
        <w:rPr>
          <w:b/>
          <w:bCs/>
          <w:lang w:val="en-IN"/>
        </w:rPr>
        <w:t>Location_Name</w:t>
      </w:r>
    </w:p>
    <w:p w:rsidR="005C0A76" w:rsidRDefault="00682A94">
      <w:pPr>
        <w:numPr>
          <w:ilvl w:val="0"/>
          <w:numId w:val="8"/>
        </w:numPr>
        <w:rPr>
          <w:lang w:val="en-IN"/>
        </w:rPr>
      </w:pPr>
      <w:r>
        <w:rPr>
          <w:b/>
          <w:bCs/>
          <w:lang w:val="en-IN"/>
        </w:rPr>
        <w:t>Region</w:t>
      </w:r>
    </w:p>
    <w:p w:rsidR="005C0A76" w:rsidRDefault="00682A94">
      <w:pPr>
        <w:numPr>
          <w:ilvl w:val="0"/>
          <w:numId w:val="8"/>
        </w:numPr>
        <w:rPr>
          <w:lang w:val="en-IN"/>
        </w:rPr>
      </w:pPr>
      <w:r>
        <w:rPr>
          <w:b/>
          <w:bCs/>
          <w:lang w:val="en-IN"/>
        </w:rPr>
        <w:t>Coordinates (Latitude, Longitude)</w:t>
      </w:r>
    </w:p>
    <w:p w:rsidR="005C0A76" w:rsidRDefault="00682A94">
      <w:pPr>
        <w:rPr>
          <w:b/>
          <w:bCs/>
          <w:lang w:val="en-IN"/>
        </w:rPr>
      </w:pPr>
      <w:r>
        <w:rPr>
          <w:b/>
          <w:bCs/>
          <w:lang w:val="en-IN"/>
        </w:rPr>
        <w:t>3. Index</w:t>
      </w:r>
    </w:p>
    <w:p w:rsidR="005C0A76" w:rsidRDefault="00682A94">
      <w:pPr>
        <w:numPr>
          <w:ilvl w:val="0"/>
          <w:numId w:val="9"/>
        </w:numPr>
        <w:rPr>
          <w:lang w:val="en-IN"/>
        </w:rPr>
      </w:pPr>
      <w:r>
        <w:rPr>
          <w:b/>
          <w:bCs/>
          <w:lang w:val="en-IN"/>
        </w:rPr>
        <w:t>Index_ID</w:t>
      </w:r>
      <w:r>
        <w:rPr>
          <w:lang w:val="en-IN"/>
        </w:rPr>
        <w:t xml:space="preserve"> (Primary Key)</w:t>
      </w:r>
    </w:p>
    <w:p w:rsidR="005C0A76" w:rsidRDefault="00682A94">
      <w:pPr>
        <w:numPr>
          <w:ilvl w:val="0"/>
          <w:numId w:val="9"/>
        </w:numPr>
        <w:rPr>
          <w:lang w:val="en-IN"/>
        </w:rPr>
      </w:pPr>
      <w:r>
        <w:rPr>
          <w:b/>
          <w:bCs/>
          <w:lang w:val="en-IN"/>
        </w:rPr>
        <w:t>Device_ID</w:t>
      </w:r>
      <w:r>
        <w:rPr>
          <w:lang w:val="en-IN"/>
        </w:rPr>
        <w:t xml:space="preserve"> (Foreign Key → Device)</w:t>
      </w:r>
    </w:p>
    <w:p w:rsidR="005C0A76" w:rsidRDefault="00682A94">
      <w:pPr>
        <w:numPr>
          <w:ilvl w:val="0"/>
          <w:numId w:val="9"/>
        </w:numPr>
        <w:rPr>
          <w:lang w:val="en-IN"/>
        </w:rPr>
      </w:pPr>
      <w:r>
        <w:rPr>
          <w:b/>
          <w:bCs/>
          <w:lang w:val="en-IN"/>
        </w:rPr>
        <w:t>Location_ID</w:t>
      </w:r>
      <w:r>
        <w:rPr>
          <w:lang w:val="en-IN"/>
        </w:rPr>
        <w:t xml:space="preserve"> (Foreign Key → Location)</w:t>
      </w:r>
    </w:p>
    <w:p w:rsidR="005C0A76" w:rsidRDefault="00682A94">
      <w:pPr>
        <w:numPr>
          <w:ilvl w:val="0"/>
          <w:numId w:val="9"/>
        </w:numPr>
        <w:rPr>
          <w:lang w:val="en-IN"/>
        </w:rPr>
      </w:pPr>
      <w:r>
        <w:rPr>
          <w:b/>
          <w:bCs/>
          <w:lang w:val="en-IN"/>
        </w:rPr>
        <w:t>Created_Timestamp</w:t>
      </w:r>
    </w:p>
    <w:p w:rsidR="005C0A76" w:rsidRDefault="00682A94">
      <w:pPr>
        <w:numPr>
          <w:ilvl w:val="0"/>
          <w:numId w:val="9"/>
        </w:numPr>
        <w:rPr>
          <w:lang w:val="en-IN"/>
        </w:rPr>
      </w:pPr>
      <w:r>
        <w:rPr>
          <w:b/>
          <w:bCs/>
          <w:lang w:val="en-IN"/>
        </w:rPr>
        <w:t>Index_Type</w:t>
      </w:r>
      <w:r>
        <w:rPr>
          <w:lang w:val="en-IN"/>
        </w:rPr>
        <w:t xml:space="preserve"> (e.g., Single / Compound)</w:t>
      </w:r>
    </w:p>
    <w:p w:rsidR="005C0A76" w:rsidRDefault="00682A94">
      <w:pPr>
        <w:rPr>
          <w:b/>
          <w:bCs/>
          <w:lang w:val="en-IN"/>
        </w:rPr>
      </w:pPr>
      <w:r>
        <w:rPr>
          <w:b/>
          <w:bCs/>
          <w:lang w:val="en-IN"/>
        </w:rPr>
        <w:lastRenderedPageBreak/>
        <w:t>4. Reading</w:t>
      </w:r>
    </w:p>
    <w:p w:rsidR="005C0A76" w:rsidRDefault="00682A94">
      <w:pPr>
        <w:numPr>
          <w:ilvl w:val="0"/>
          <w:numId w:val="10"/>
        </w:numPr>
        <w:rPr>
          <w:lang w:val="en-IN"/>
        </w:rPr>
      </w:pPr>
      <w:r>
        <w:rPr>
          <w:b/>
          <w:bCs/>
          <w:lang w:val="en-IN"/>
        </w:rPr>
        <w:t>Reading_ID</w:t>
      </w:r>
      <w:r>
        <w:rPr>
          <w:lang w:val="en-IN"/>
        </w:rPr>
        <w:t xml:space="preserve"> (Primary Key)</w:t>
      </w:r>
    </w:p>
    <w:p w:rsidR="005C0A76" w:rsidRDefault="00682A94">
      <w:pPr>
        <w:numPr>
          <w:ilvl w:val="0"/>
          <w:numId w:val="10"/>
        </w:numPr>
        <w:rPr>
          <w:lang w:val="en-IN"/>
        </w:rPr>
      </w:pPr>
      <w:r>
        <w:rPr>
          <w:b/>
          <w:bCs/>
          <w:lang w:val="en-IN"/>
        </w:rPr>
        <w:t>Device_ID</w:t>
      </w:r>
      <w:r>
        <w:rPr>
          <w:lang w:val="en-IN"/>
        </w:rPr>
        <w:t xml:space="preserve"> (Foreign Key → Device)</w:t>
      </w:r>
    </w:p>
    <w:p w:rsidR="005C0A76" w:rsidRDefault="00682A94">
      <w:pPr>
        <w:numPr>
          <w:ilvl w:val="0"/>
          <w:numId w:val="10"/>
        </w:numPr>
        <w:rPr>
          <w:lang w:val="en-IN"/>
        </w:rPr>
      </w:pPr>
      <w:r>
        <w:rPr>
          <w:b/>
          <w:bCs/>
          <w:lang w:val="en-IN"/>
        </w:rPr>
        <w:t>Location_ID</w:t>
      </w:r>
      <w:r>
        <w:rPr>
          <w:lang w:val="en-IN"/>
        </w:rPr>
        <w:t xml:space="preserve"> (Foreign Key → Location)</w:t>
      </w:r>
    </w:p>
    <w:p w:rsidR="005C0A76" w:rsidRDefault="00682A94">
      <w:pPr>
        <w:numPr>
          <w:ilvl w:val="0"/>
          <w:numId w:val="10"/>
        </w:numPr>
        <w:rPr>
          <w:lang w:val="en-IN"/>
        </w:rPr>
      </w:pPr>
      <w:r>
        <w:rPr>
          <w:b/>
          <w:bCs/>
          <w:lang w:val="en-IN"/>
        </w:rPr>
        <w:t>Temperature</w:t>
      </w:r>
    </w:p>
    <w:p w:rsidR="005C0A76" w:rsidRDefault="00682A94">
      <w:pPr>
        <w:numPr>
          <w:ilvl w:val="0"/>
          <w:numId w:val="10"/>
        </w:numPr>
        <w:rPr>
          <w:lang w:val="en-IN"/>
        </w:rPr>
      </w:pPr>
      <w:r>
        <w:rPr>
          <w:b/>
          <w:bCs/>
          <w:lang w:val="en-IN"/>
        </w:rPr>
        <w:t>Humidity</w:t>
      </w:r>
    </w:p>
    <w:p w:rsidR="005C0A76" w:rsidRDefault="00682A94">
      <w:pPr>
        <w:numPr>
          <w:ilvl w:val="0"/>
          <w:numId w:val="10"/>
        </w:numPr>
        <w:rPr>
          <w:lang w:val="en-IN"/>
        </w:rPr>
      </w:pPr>
      <w:r>
        <w:rPr>
          <w:b/>
          <w:bCs/>
          <w:lang w:val="en-IN"/>
        </w:rPr>
        <w:t>Battery_Level</w:t>
      </w:r>
    </w:p>
    <w:p w:rsidR="005C0A76" w:rsidRDefault="00682A94">
      <w:pPr>
        <w:numPr>
          <w:ilvl w:val="0"/>
          <w:numId w:val="10"/>
        </w:numPr>
        <w:rPr>
          <w:lang w:val="en-IN"/>
        </w:rPr>
      </w:pPr>
      <w:r>
        <w:rPr>
          <w:b/>
          <w:bCs/>
          <w:lang w:val="en-IN"/>
        </w:rPr>
        <w:t>Timestamp</w:t>
      </w:r>
    </w:p>
    <w:p w:rsidR="005C0A76" w:rsidRDefault="00682A94">
      <w:pPr>
        <w:pStyle w:val="Heading1"/>
        <w:spacing w:before="0"/>
        <w:rPr>
          <w:rFonts w:ascii="Times New Roman" w:hAnsi="Times New Roman" w:cs="Times New Roman"/>
          <w:b w:val="0"/>
          <w:bCs w:val="0"/>
          <w:color w:val="auto"/>
        </w:rPr>
      </w:pPr>
      <w:r>
        <w:rPr>
          <w:rFonts w:ascii="Times New Roman" w:hAnsi="Times New Roman" w:cs="Times New Roman"/>
          <w:b w:val="0"/>
          <w:bCs w:val="0"/>
          <w:color w:val="auto"/>
        </w:rPr>
        <w:t>Relationships</w:t>
      </w:r>
    </w:p>
    <w:p w:rsidR="005C0A76" w:rsidRDefault="00682A94">
      <w:pPr>
        <w:pStyle w:val="Heading1"/>
        <w:numPr>
          <w:ilvl w:val="0"/>
          <w:numId w:val="11"/>
        </w:numPr>
        <w:spacing w:before="0"/>
        <w:rPr>
          <w:rFonts w:ascii="Times New Roman" w:hAnsi="Times New Roman" w:cs="Times New Roman"/>
          <w:b w:val="0"/>
          <w:bCs w:val="0"/>
          <w:color w:val="auto"/>
        </w:rPr>
      </w:pPr>
      <w:r>
        <w:rPr>
          <w:rFonts w:ascii="Times New Roman" w:hAnsi="Times New Roman" w:cs="Times New Roman"/>
          <w:b w:val="0"/>
          <w:bCs w:val="0"/>
          <w:color w:val="auto"/>
        </w:rPr>
        <w:t>Device – Location (Many-to-Many)Course ↔ Assignment → (</w:t>
      </w:r>
      <w:r>
        <w:rPr>
          <w:rFonts w:ascii="Times New Roman" w:hAnsi="Times New Roman" w:cs="Times New Roman"/>
          <w:b w:val="0"/>
          <w:bCs w:val="0"/>
          <w:i/>
          <w:iCs/>
          <w:color w:val="auto"/>
        </w:rPr>
        <w:t>One-to-Many</w:t>
      </w:r>
      <w:r>
        <w:rPr>
          <w:rFonts w:ascii="Times New Roman" w:hAnsi="Times New Roman" w:cs="Times New Roman"/>
          <w:b w:val="0"/>
          <w:bCs w:val="0"/>
          <w:color w:val="auto"/>
        </w:rPr>
        <w:t>)</w:t>
      </w:r>
    </w:p>
    <w:p w:rsidR="005C0A76" w:rsidRDefault="00682A94">
      <w:pPr>
        <w:pStyle w:val="Heading1"/>
        <w:numPr>
          <w:ilvl w:val="0"/>
          <w:numId w:val="11"/>
        </w:numPr>
        <w:spacing w:before="0"/>
        <w:rPr>
          <w:rFonts w:ascii="Times New Roman" w:hAnsi="Times New Roman" w:cs="Times New Roman"/>
          <w:b w:val="0"/>
          <w:bCs w:val="0"/>
          <w:color w:val="auto"/>
        </w:rPr>
      </w:pPr>
      <w:r>
        <w:rPr>
          <w:rFonts w:ascii="Times New Roman" w:hAnsi="Times New Roman" w:cs="Times New Roman"/>
          <w:b w:val="0"/>
          <w:bCs w:val="0"/>
          <w:color w:val="auto"/>
        </w:rPr>
        <w:t>Device – Reading (One-to-Many)</w:t>
      </w:r>
    </w:p>
    <w:p w:rsidR="005C0A76" w:rsidRDefault="00682A94">
      <w:pPr>
        <w:pStyle w:val="Heading1"/>
        <w:numPr>
          <w:ilvl w:val="0"/>
          <w:numId w:val="11"/>
        </w:numPr>
        <w:spacing w:before="0"/>
        <w:rPr>
          <w:rFonts w:ascii="Times New Roman" w:hAnsi="Times New Roman" w:cs="Times New Roman"/>
          <w:b w:val="0"/>
          <w:bCs w:val="0"/>
          <w:color w:val="auto"/>
        </w:rPr>
      </w:pPr>
      <w:r>
        <w:rPr>
          <w:rFonts w:ascii="Times New Roman" w:hAnsi="Times New Roman" w:cs="Times New Roman"/>
          <w:b w:val="0"/>
          <w:bCs w:val="0"/>
          <w:color w:val="auto"/>
        </w:rPr>
        <w:t>Location – Reading (One-to-Many)</w:t>
      </w:r>
    </w:p>
    <w:p w:rsidR="005C0A76" w:rsidRDefault="00682A94">
      <w:pPr>
        <w:pStyle w:val="ListParagraph"/>
        <w:numPr>
          <w:ilvl w:val="0"/>
          <w:numId w:val="11"/>
        </w:numPr>
        <w:rPr>
          <w:rFonts w:ascii="Times New Roman" w:hAnsi="Times New Roman" w:cs="Times New Roman"/>
          <w:sz w:val="28"/>
          <w:szCs w:val="28"/>
        </w:rPr>
      </w:pPr>
      <w:r>
        <w:rPr>
          <w:rFonts w:ascii="Times New Roman" w:hAnsi="Times New Roman" w:cs="Times New Roman"/>
          <w:sz w:val="28"/>
          <w:szCs w:val="28"/>
        </w:rPr>
        <w:t>Device – Index (One-to-Many)</w:t>
      </w:r>
    </w:p>
    <w:p w:rsidR="005C0A76" w:rsidRDefault="00682A94">
      <w:pPr>
        <w:pStyle w:val="ListParagraph"/>
        <w:numPr>
          <w:ilvl w:val="0"/>
          <w:numId w:val="11"/>
        </w:numPr>
        <w:rPr>
          <w:rFonts w:ascii="Times New Roman" w:hAnsi="Times New Roman" w:cs="Times New Roman"/>
          <w:sz w:val="28"/>
          <w:szCs w:val="28"/>
        </w:rPr>
      </w:pPr>
      <w:r>
        <w:rPr>
          <w:rFonts w:ascii="Times New Roman" w:hAnsi="Times New Roman" w:cs="Times New Roman"/>
          <w:sz w:val="28"/>
          <w:szCs w:val="28"/>
        </w:rPr>
        <w:t>Location – Index (One-to-Many)</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w:t>
      </w:r>
    </w:p>
    <w:p w:rsidR="005C0A76" w:rsidRDefault="005C0A76">
      <w:pPr>
        <w:rPr>
          <w:rFonts w:ascii="Times New Roman" w:hAnsi="Times New Roman" w:cs="Times New Roman"/>
          <w:sz w:val="28"/>
          <w:szCs w:val="28"/>
        </w:rPr>
      </w:pPr>
    </w:p>
    <w:p w:rsidR="005C0A76" w:rsidRDefault="00682A94">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extent cx="4649470" cy="2362200"/>
            <wp:effectExtent l="0" t="0" r="0" b="0"/>
            <wp:docPr id="6867040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04001"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756273" cy="2416462"/>
                    </a:xfrm>
                    <a:prstGeom prst="rect">
                      <a:avLst/>
                    </a:prstGeom>
                    <a:noFill/>
                    <a:ln>
                      <a:noFill/>
                    </a:ln>
                  </pic:spPr>
                </pic:pic>
              </a:graphicData>
            </a:graphic>
          </wp:inline>
        </w:drawing>
      </w:r>
    </w:p>
    <w:p w:rsidR="005C0A76" w:rsidRDefault="00682A94">
      <w:pPr>
        <w:pStyle w:val="Heading1"/>
        <w:rPr>
          <w:rFonts w:ascii="Times New Roman" w:hAnsi="Times New Roman" w:cs="Times New Roman"/>
        </w:rPr>
      </w:pPr>
      <w:r>
        <w:rPr>
          <w:rFonts w:ascii="Times New Roman" w:hAnsi="Times New Roman" w:cs="Times New Roman"/>
        </w:rPr>
        <w:lastRenderedPageBreak/>
        <w:t>7. Schema Design (Oracle)</w:t>
      </w:r>
    </w:p>
    <w:p w:rsidR="005C0A76" w:rsidRDefault="00682A94">
      <w:pPr>
        <w:rPr>
          <w:rFonts w:ascii="Times New Roman" w:hAnsi="Times New Roman" w:cs="Times New Roman"/>
          <w:sz w:val="28"/>
          <w:szCs w:val="28"/>
        </w:rPr>
      </w:pPr>
      <w:r>
        <w:rPr>
          <w:rFonts w:ascii="Times New Roman" w:hAnsi="Times New Roman" w:cs="Times New Roman"/>
          <w:sz w:val="28"/>
          <w:szCs w:val="28"/>
        </w:rPr>
        <w:br/>
        <w:t>SQL&gt; CREATE TABLE Device (</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Device_ID NUMBER PRIMARY KEY,</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Device_Name VARCHAR2(50),</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Device_Type VARCHAR2(50),</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Manufacturer VARCHAR2(50),</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Model VARCHAR2(50),</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Firmware_Version VARCHAR2(20)</w:t>
      </w:r>
    </w:p>
    <w:p w:rsidR="005C0A76" w:rsidRDefault="00682A94">
      <w:pPr>
        <w:rPr>
          <w:rFonts w:ascii="Times New Roman" w:hAnsi="Times New Roman" w:cs="Times New Roman"/>
          <w:sz w:val="28"/>
          <w:szCs w:val="28"/>
        </w:rPr>
      </w:pPr>
      <w:r>
        <w:rPr>
          <w:rFonts w:ascii="Times New Roman" w:hAnsi="Times New Roman" w:cs="Times New Roman"/>
          <w:sz w:val="28"/>
          <w:szCs w:val="28"/>
        </w:rPr>
        <w:t>);</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Output: </w:t>
      </w:r>
    </w:p>
    <w:p w:rsidR="005C0A76" w:rsidRDefault="00682A94">
      <w:pPr>
        <w:rPr>
          <w:rFonts w:ascii="Times New Roman" w:hAnsi="Times New Roman" w:cs="Times New Roman"/>
          <w:sz w:val="28"/>
          <w:szCs w:val="28"/>
        </w:rPr>
      </w:pPr>
      <w:r>
        <w:rPr>
          <w:noProof/>
          <w:lang w:val="en-IN" w:eastAsia="en-IN"/>
        </w:rPr>
        <w:drawing>
          <wp:inline distT="0" distB="0" distL="114300" distR="114300">
            <wp:extent cx="3962400" cy="25908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2"/>
                    <a:stretch>
                      <a:fillRect/>
                    </a:stretch>
                  </pic:blipFill>
                  <pic:spPr>
                    <a:xfrm>
                      <a:off x="0" y="0"/>
                      <a:ext cx="3962400" cy="2590800"/>
                    </a:xfrm>
                    <a:prstGeom prst="rect">
                      <a:avLst/>
                    </a:prstGeom>
                    <a:noFill/>
                    <a:ln>
                      <a:noFill/>
                    </a:ln>
                  </pic:spPr>
                </pic:pic>
              </a:graphicData>
            </a:graphic>
          </wp:inline>
        </w:drawing>
      </w:r>
    </w:p>
    <w:p w:rsidR="005C0A76" w:rsidRDefault="005C0A76">
      <w:pPr>
        <w:rPr>
          <w:rFonts w:ascii="Times New Roman" w:hAnsi="Times New Roman" w:cs="Times New Roman"/>
          <w:sz w:val="28"/>
          <w:szCs w:val="28"/>
        </w:rPr>
      </w:pPr>
    </w:p>
    <w:p w:rsidR="005C0A76" w:rsidRDefault="00682A94">
      <w:pPr>
        <w:rPr>
          <w:rFonts w:ascii="Times New Roman" w:hAnsi="Times New Roman" w:cs="Times New Roman"/>
          <w:sz w:val="28"/>
          <w:szCs w:val="28"/>
        </w:rPr>
      </w:pPr>
      <w:r>
        <w:rPr>
          <w:rFonts w:ascii="Times New Roman" w:hAnsi="Times New Roman" w:cs="Times New Roman"/>
          <w:sz w:val="28"/>
          <w:szCs w:val="28"/>
        </w:rPr>
        <w:t>SQL&gt; CREATE TABLE Location (</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Location_ID NUMBER PRIMARY KEY,</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Location_Name VARCHAR2(50),</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Region VARCHAR2(50),</w:t>
      </w:r>
    </w:p>
    <w:p w:rsidR="005C0A76" w:rsidRDefault="00682A94">
      <w:pPr>
        <w:rPr>
          <w:rFonts w:ascii="Times New Roman" w:hAnsi="Times New Roman" w:cs="Times New Roman"/>
          <w:sz w:val="28"/>
          <w:szCs w:val="28"/>
        </w:rPr>
      </w:pPr>
      <w:r>
        <w:rPr>
          <w:rFonts w:ascii="Times New Roman" w:hAnsi="Times New Roman" w:cs="Times New Roman"/>
          <w:sz w:val="28"/>
          <w:szCs w:val="28"/>
        </w:rPr>
        <w:lastRenderedPageBreak/>
        <w:t xml:space="preserve">  Latitude NUMBER(8,5),</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Longitude NUMBER(8,5)</w:t>
      </w:r>
    </w:p>
    <w:p w:rsidR="005C0A76" w:rsidRDefault="00682A94">
      <w:pPr>
        <w:rPr>
          <w:rFonts w:ascii="Times New Roman" w:hAnsi="Times New Roman" w:cs="Times New Roman"/>
          <w:sz w:val="28"/>
          <w:szCs w:val="28"/>
        </w:rPr>
      </w:pPr>
      <w:r>
        <w:rPr>
          <w:rFonts w:ascii="Times New Roman" w:hAnsi="Times New Roman" w:cs="Times New Roman"/>
          <w:sz w:val="28"/>
          <w:szCs w:val="28"/>
        </w:rPr>
        <w:t>);</w:t>
      </w:r>
    </w:p>
    <w:p w:rsidR="005C0A76" w:rsidRDefault="00682A94">
      <w:pPr>
        <w:rPr>
          <w:rFonts w:ascii="Times New Roman" w:hAnsi="Times New Roman" w:cs="Times New Roman"/>
          <w:sz w:val="28"/>
          <w:szCs w:val="28"/>
        </w:rPr>
      </w:pPr>
      <w:r>
        <w:rPr>
          <w:rFonts w:ascii="Times New Roman" w:hAnsi="Times New Roman" w:cs="Times New Roman"/>
          <w:sz w:val="28"/>
          <w:szCs w:val="28"/>
        </w:rPr>
        <w:t>Output:</w:t>
      </w:r>
    </w:p>
    <w:p w:rsidR="005C0A76" w:rsidRDefault="00682A94">
      <w:pPr>
        <w:rPr>
          <w:rFonts w:ascii="Times New Roman" w:hAnsi="Times New Roman" w:cs="Times New Roman"/>
          <w:sz w:val="28"/>
          <w:szCs w:val="28"/>
        </w:rPr>
      </w:pPr>
      <w:r>
        <w:rPr>
          <w:noProof/>
          <w:lang w:val="en-IN" w:eastAsia="en-IN"/>
        </w:rPr>
        <w:drawing>
          <wp:inline distT="0" distB="0" distL="114300" distR="114300">
            <wp:extent cx="4154170" cy="1962150"/>
            <wp:effectExtent l="0" t="0" r="6350" b="381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3"/>
                    <a:stretch>
                      <a:fillRect/>
                    </a:stretch>
                  </pic:blipFill>
                  <pic:spPr>
                    <a:xfrm>
                      <a:off x="0" y="0"/>
                      <a:ext cx="4154170" cy="1962150"/>
                    </a:xfrm>
                    <a:prstGeom prst="rect">
                      <a:avLst/>
                    </a:prstGeom>
                    <a:noFill/>
                    <a:ln>
                      <a:noFill/>
                    </a:ln>
                  </pic:spPr>
                </pic:pic>
              </a:graphicData>
            </a:graphic>
          </wp:inline>
        </w:drawing>
      </w:r>
    </w:p>
    <w:p w:rsidR="005C0A76" w:rsidRDefault="00682A94">
      <w:pPr>
        <w:rPr>
          <w:rFonts w:ascii="Times New Roman" w:hAnsi="Times New Roman" w:cs="Times New Roman"/>
          <w:sz w:val="28"/>
          <w:szCs w:val="28"/>
        </w:rPr>
      </w:pPr>
      <w:r>
        <w:rPr>
          <w:rFonts w:ascii="Times New Roman" w:hAnsi="Times New Roman" w:cs="Times New Roman"/>
          <w:sz w:val="28"/>
          <w:szCs w:val="28"/>
        </w:rPr>
        <w:t>SQL&gt; CREATE TABLE Device_Location_Index (</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Index_ID NUMBER PRIMARY KEY,</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Device_ID NUMBER,</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Location_ID NUMBER,</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Index_Type VARCHAR2(30),</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Created_Timestamp DATE,</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FOREIGN KEY (Device_ID) REFERENCES Device(Device_ID),</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FOREIGN KEY (Location_ID) REFERENCES Location(Location_ID)</w:t>
      </w:r>
    </w:p>
    <w:p w:rsidR="005C0A76" w:rsidRDefault="00682A94">
      <w:pPr>
        <w:rPr>
          <w:rFonts w:ascii="Times New Roman" w:hAnsi="Times New Roman" w:cs="Times New Roman"/>
          <w:sz w:val="28"/>
          <w:szCs w:val="28"/>
        </w:rPr>
      </w:pPr>
      <w:r>
        <w:rPr>
          <w:rFonts w:ascii="Times New Roman" w:hAnsi="Times New Roman" w:cs="Times New Roman"/>
          <w:sz w:val="28"/>
          <w:szCs w:val="28"/>
        </w:rPr>
        <w:t>);</w:t>
      </w:r>
    </w:p>
    <w:p w:rsidR="005C0A76" w:rsidRDefault="005C0A76">
      <w:pPr>
        <w:rPr>
          <w:rFonts w:ascii="Times New Roman" w:hAnsi="Times New Roman" w:cs="Times New Roman"/>
          <w:sz w:val="28"/>
          <w:szCs w:val="28"/>
        </w:rPr>
      </w:pPr>
    </w:p>
    <w:p w:rsidR="005C0A76" w:rsidRDefault="005C0A76">
      <w:pPr>
        <w:rPr>
          <w:rFonts w:ascii="Times New Roman" w:hAnsi="Times New Roman" w:cs="Times New Roman"/>
          <w:sz w:val="28"/>
          <w:szCs w:val="28"/>
        </w:rPr>
      </w:pPr>
    </w:p>
    <w:p w:rsidR="005C0A76" w:rsidRDefault="005C0A76">
      <w:pPr>
        <w:rPr>
          <w:rFonts w:ascii="Times New Roman" w:hAnsi="Times New Roman" w:cs="Times New Roman"/>
          <w:sz w:val="28"/>
          <w:szCs w:val="28"/>
        </w:rPr>
      </w:pPr>
    </w:p>
    <w:p w:rsidR="005C0A76" w:rsidRDefault="005C0A76">
      <w:pPr>
        <w:rPr>
          <w:rFonts w:ascii="Times New Roman" w:hAnsi="Times New Roman" w:cs="Times New Roman"/>
          <w:sz w:val="28"/>
          <w:szCs w:val="28"/>
        </w:rPr>
      </w:pPr>
    </w:p>
    <w:p w:rsidR="005C0A76" w:rsidRDefault="00682A94">
      <w:pPr>
        <w:rPr>
          <w:rFonts w:ascii="Times New Roman" w:hAnsi="Times New Roman" w:cs="Times New Roman"/>
          <w:sz w:val="28"/>
          <w:szCs w:val="28"/>
        </w:rPr>
      </w:pPr>
      <w:r>
        <w:rPr>
          <w:rFonts w:ascii="Times New Roman" w:hAnsi="Times New Roman" w:cs="Times New Roman"/>
          <w:sz w:val="28"/>
          <w:szCs w:val="28"/>
        </w:rPr>
        <w:lastRenderedPageBreak/>
        <w:t>Output:</w:t>
      </w:r>
    </w:p>
    <w:p w:rsidR="005C0A76" w:rsidRDefault="005C0A76">
      <w:pPr>
        <w:rPr>
          <w:rFonts w:ascii="Times New Roman" w:hAnsi="Times New Roman" w:cs="Times New Roman"/>
          <w:sz w:val="28"/>
          <w:szCs w:val="28"/>
        </w:rPr>
      </w:pPr>
    </w:p>
    <w:p w:rsidR="005C0A76" w:rsidRDefault="00682A94">
      <w:pPr>
        <w:rPr>
          <w:rFonts w:ascii="Times New Roman" w:hAnsi="Times New Roman" w:cs="Times New Roman"/>
          <w:sz w:val="28"/>
          <w:szCs w:val="28"/>
        </w:rPr>
      </w:pPr>
      <w:r>
        <w:rPr>
          <w:noProof/>
          <w:lang w:val="en-IN" w:eastAsia="en-IN"/>
        </w:rPr>
        <w:drawing>
          <wp:inline distT="0" distB="0" distL="114300" distR="114300">
            <wp:extent cx="5219700" cy="2286000"/>
            <wp:effectExtent l="0" t="0" r="762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4"/>
                    <a:stretch>
                      <a:fillRect/>
                    </a:stretch>
                  </pic:blipFill>
                  <pic:spPr>
                    <a:xfrm>
                      <a:off x="0" y="0"/>
                      <a:ext cx="5219700" cy="2286000"/>
                    </a:xfrm>
                    <a:prstGeom prst="rect">
                      <a:avLst/>
                    </a:prstGeom>
                    <a:noFill/>
                    <a:ln>
                      <a:noFill/>
                    </a:ln>
                  </pic:spPr>
                </pic:pic>
              </a:graphicData>
            </a:graphic>
          </wp:inline>
        </w:drawing>
      </w:r>
      <w:r>
        <w:rPr>
          <w:rFonts w:ascii="Times New Roman" w:hAnsi="Times New Roman" w:cs="Times New Roman"/>
          <w:sz w:val="28"/>
          <w:szCs w:val="28"/>
        </w:rPr>
        <w:br/>
        <w:t>SQL&gt; CREATE TABLE Sensor_Reading (</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Reading_ID NUMBER PRIMARY KEY,</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Device_ID NUMBER,</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Location_ID NUMBER,</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Temperature NUMBER(5,2),</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Humidity NUMBER(5,2),</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Battery_Level NUMBER(5,2),</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Voltage NUMBER(6,2),</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Current NUMBER(6,2),</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Timestamp DATE,</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FOREIGN KEY (Device_ID) REFERENCES Device(Device_ID),</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FOREIGN KEY (Location_ID) REFERENCES Location(Location_ID)</w:t>
      </w:r>
    </w:p>
    <w:p w:rsidR="005C0A76" w:rsidRDefault="00682A94">
      <w:pPr>
        <w:rPr>
          <w:rFonts w:ascii="Times New Roman" w:hAnsi="Times New Roman" w:cs="Times New Roman"/>
          <w:sz w:val="28"/>
          <w:szCs w:val="28"/>
        </w:rPr>
      </w:pPr>
      <w:r>
        <w:rPr>
          <w:rFonts w:ascii="Times New Roman" w:hAnsi="Times New Roman" w:cs="Times New Roman"/>
          <w:sz w:val="28"/>
          <w:szCs w:val="28"/>
        </w:rPr>
        <w:t>);</w:t>
      </w:r>
    </w:p>
    <w:p w:rsidR="005C0A76" w:rsidRDefault="005C0A76">
      <w:pPr>
        <w:rPr>
          <w:rFonts w:ascii="Times New Roman" w:hAnsi="Times New Roman" w:cs="Times New Roman"/>
          <w:sz w:val="28"/>
          <w:szCs w:val="28"/>
        </w:rPr>
      </w:pPr>
    </w:p>
    <w:p w:rsidR="005C0A76" w:rsidRDefault="00682A94">
      <w:pPr>
        <w:rPr>
          <w:rFonts w:ascii="Times New Roman" w:hAnsi="Times New Roman" w:cs="Times New Roman"/>
          <w:sz w:val="28"/>
          <w:szCs w:val="28"/>
        </w:rPr>
      </w:pPr>
      <w:r>
        <w:rPr>
          <w:rFonts w:ascii="Times New Roman" w:hAnsi="Times New Roman" w:cs="Times New Roman"/>
          <w:sz w:val="28"/>
          <w:szCs w:val="28"/>
        </w:rPr>
        <w:lastRenderedPageBreak/>
        <w:t>Output:</w:t>
      </w:r>
    </w:p>
    <w:p w:rsidR="005C0A76" w:rsidRDefault="00682A94">
      <w:pPr>
        <w:rPr>
          <w:rFonts w:ascii="Times New Roman" w:hAnsi="Times New Roman" w:cs="Times New Roman"/>
          <w:sz w:val="28"/>
          <w:szCs w:val="28"/>
        </w:rPr>
      </w:pPr>
      <w:r>
        <w:rPr>
          <w:noProof/>
          <w:lang w:val="en-IN" w:eastAsia="en-IN"/>
        </w:rPr>
        <w:drawing>
          <wp:inline distT="0" distB="0" distL="114300" distR="114300">
            <wp:extent cx="5343525" cy="2962275"/>
            <wp:effectExtent l="0" t="0" r="5715" b="952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5"/>
                    <a:stretch>
                      <a:fillRect/>
                    </a:stretch>
                  </pic:blipFill>
                  <pic:spPr>
                    <a:xfrm>
                      <a:off x="0" y="0"/>
                      <a:ext cx="5343525" cy="2962275"/>
                    </a:xfrm>
                    <a:prstGeom prst="rect">
                      <a:avLst/>
                    </a:prstGeom>
                    <a:noFill/>
                    <a:ln>
                      <a:noFill/>
                    </a:ln>
                  </pic:spPr>
                </pic:pic>
              </a:graphicData>
            </a:graphic>
          </wp:inline>
        </w:drawing>
      </w:r>
      <w:r>
        <w:rPr>
          <w:rFonts w:ascii="Times New Roman" w:hAnsi="Times New Roman" w:cs="Times New Roman"/>
          <w:sz w:val="28"/>
          <w:szCs w:val="28"/>
        </w:rPr>
        <w:br/>
        <w:t>SQL&gt; CREATE INDEX idx_device_id</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ON Sensor_Reading(Device_ID);</w:t>
      </w:r>
    </w:p>
    <w:p w:rsidR="005C0A76" w:rsidRDefault="005C0A76">
      <w:pPr>
        <w:rPr>
          <w:rFonts w:ascii="Times New Roman" w:hAnsi="Times New Roman" w:cs="Times New Roman"/>
          <w:sz w:val="28"/>
          <w:szCs w:val="28"/>
        </w:rPr>
      </w:pPr>
    </w:p>
    <w:p w:rsidR="005C0A76" w:rsidRDefault="00682A94">
      <w:pPr>
        <w:rPr>
          <w:rFonts w:ascii="Times New Roman" w:hAnsi="Times New Roman" w:cs="Times New Roman"/>
          <w:sz w:val="28"/>
          <w:szCs w:val="28"/>
        </w:rPr>
      </w:pPr>
      <w:r>
        <w:rPr>
          <w:rFonts w:ascii="Times New Roman" w:hAnsi="Times New Roman" w:cs="Times New Roman"/>
          <w:sz w:val="28"/>
          <w:szCs w:val="28"/>
        </w:rPr>
        <w:t>SQL&gt; CREATE INDEX idx_location_id</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ON Sensor_Reading(Location_ID);</w:t>
      </w:r>
    </w:p>
    <w:p w:rsidR="005C0A76" w:rsidRDefault="005C0A76">
      <w:pPr>
        <w:rPr>
          <w:rFonts w:ascii="Times New Roman" w:hAnsi="Times New Roman" w:cs="Times New Roman"/>
          <w:sz w:val="28"/>
          <w:szCs w:val="28"/>
        </w:rPr>
      </w:pPr>
    </w:p>
    <w:p w:rsidR="005C0A76" w:rsidRDefault="00682A94">
      <w:pPr>
        <w:rPr>
          <w:rFonts w:ascii="Times New Roman" w:hAnsi="Times New Roman" w:cs="Times New Roman"/>
          <w:sz w:val="28"/>
          <w:szCs w:val="28"/>
        </w:rPr>
      </w:pPr>
      <w:r>
        <w:rPr>
          <w:rFonts w:ascii="Times New Roman" w:hAnsi="Times New Roman" w:cs="Times New Roman"/>
          <w:sz w:val="28"/>
          <w:szCs w:val="28"/>
        </w:rPr>
        <w:t>SQL&gt; CREATE INDEX idx_device_location</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ON Sensor_Reading(Device_ID, Location_ID);</w:t>
      </w:r>
    </w:p>
    <w:p w:rsidR="005C0A76" w:rsidRDefault="00682A94">
      <w:pPr>
        <w:rPr>
          <w:rFonts w:ascii="Times New Roman" w:hAnsi="Times New Roman" w:cs="Times New Roman"/>
          <w:sz w:val="28"/>
          <w:szCs w:val="28"/>
        </w:rPr>
      </w:pPr>
      <w:r>
        <w:rPr>
          <w:rFonts w:ascii="Times New Roman" w:hAnsi="Times New Roman" w:cs="Times New Roman"/>
          <w:sz w:val="28"/>
          <w:szCs w:val="28"/>
        </w:rPr>
        <w:t>Output:</w:t>
      </w:r>
    </w:p>
    <w:p w:rsidR="005C0A76" w:rsidRDefault="00682A94">
      <w:r>
        <w:rPr>
          <w:noProof/>
          <w:lang w:val="en-IN" w:eastAsia="en-IN"/>
        </w:rPr>
        <w:drawing>
          <wp:inline distT="0" distB="0" distL="114300" distR="114300">
            <wp:extent cx="3400425" cy="771525"/>
            <wp:effectExtent l="0" t="0" r="13335" b="571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6"/>
                    <a:stretch>
                      <a:fillRect/>
                    </a:stretch>
                  </pic:blipFill>
                  <pic:spPr>
                    <a:xfrm>
                      <a:off x="0" y="0"/>
                      <a:ext cx="3400425" cy="771525"/>
                    </a:xfrm>
                    <a:prstGeom prst="rect">
                      <a:avLst/>
                    </a:prstGeom>
                    <a:noFill/>
                    <a:ln>
                      <a:noFill/>
                    </a:ln>
                  </pic:spPr>
                </pic:pic>
              </a:graphicData>
            </a:graphic>
          </wp:inline>
        </w:drawing>
      </w:r>
    </w:p>
    <w:p w:rsidR="005C0A76" w:rsidRDefault="00682A94">
      <w:r>
        <w:rPr>
          <w:noProof/>
          <w:lang w:val="en-IN" w:eastAsia="en-IN"/>
        </w:rPr>
        <w:lastRenderedPageBreak/>
        <w:drawing>
          <wp:inline distT="0" distB="0" distL="114300" distR="114300">
            <wp:extent cx="2943225" cy="876300"/>
            <wp:effectExtent l="0" t="0" r="13335" b="762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7"/>
                    <a:stretch>
                      <a:fillRect/>
                    </a:stretch>
                  </pic:blipFill>
                  <pic:spPr>
                    <a:xfrm>
                      <a:off x="0" y="0"/>
                      <a:ext cx="2943225" cy="876300"/>
                    </a:xfrm>
                    <a:prstGeom prst="rect">
                      <a:avLst/>
                    </a:prstGeom>
                    <a:noFill/>
                    <a:ln>
                      <a:noFill/>
                    </a:ln>
                  </pic:spPr>
                </pic:pic>
              </a:graphicData>
            </a:graphic>
          </wp:inline>
        </w:drawing>
      </w:r>
    </w:p>
    <w:p w:rsidR="005C0A76" w:rsidRDefault="00682A94">
      <w:r>
        <w:rPr>
          <w:noProof/>
          <w:lang w:val="en-IN" w:eastAsia="en-IN"/>
        </w:rPr>
        <w:drawing>
          <wp:inline distT="0" distB="0" distL="114300" distR="114300">
            <wp:extent cx="4076700" cy="762000"/>
            <wp:effectExtent l="0" t="0" r="762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8"/>
                    <a:stretch>
                      <a:fillRect/>
                    </a:stretch>
                  </pic:blipFill>
                  <pic:spPr>
                    <a:xfrm>
                      <a:off x="0" y="0"/>
                      <a:ext cx="4076700" cy="762000"/>
                    </a:xfrm>
                    <a:prstGeom prst="rect">
                      <a:avLst/>
                    </a:prstGeom>
                    <a:noFill/>
                    <a:ln>
                      <a:noFill/>
                    </a:ln>
                  </pic:spPr>
                </pic:pic>
              </a:graphicData>
            </a:graphic>
          </wp:inline>
        </w:drawing>
      </w:r>
    </w:p>
    <w:p w:rsidR="005C0A76" w:rsidRDefault="00682A94">
      <w:pPr>
        <w:pStyle w:val="Heading1"/>
      </w:pPr>
      <w:r>
        <w:rPr>
          <w:rFonts w:ascii="Times New Roman" w:hAnsi="Times New Roman" w:cs="Times New Roman"/>
        </w:rPr>
        <w:br/>
      </w:r>
      <w:r>
        <w:t>8. Normalization</w:t>
      </w:r>
    </w:p>
    <w:p w:rsidR="005C0A76" w:rsidRDefault="00682A94">
      <w:pPr>
        <w:jc w:val="both"/>
        <w:rPr>
          <w:rFonts w:ascii="Times New Roman" w:hAnsi="Times New Roman" w:cs="Times New Roman"/>
          <w:sz w:val="28"/>
          <w:szCs w:val="28"/>
        </w:rPr>
      </w:pPr>
      <w:r>
        <w:rPr>
          <w:rFonts w:ascii="Times New Roman" w:hAnsi="Times New Roman" w:cs="Times New Roman"/>
          <w:sz w:val="28"/>
          <w:szCs w:val="28"/>
        </w:rPr>
        <w:br/>
        <w:t>The schema design follows normalization principles up to 3NF:</w:t>
      </w:r>
      <w:r>
        <w:rPr>
          <w:rFonts w:ascii="Times New Roman" w:hAnsi="Times New Roman" w:cs="Times New Roman"/>
          <w:sz w:val="28"/>
          <w:szCs w:val="28"/>
        </w:rPr>
        <w:br/>
      </w:r>
      <w:r>
        <w:rPr>
          <w:rFonts w:ascii="Times New Roman" w:hAnsi="Times New Roman" w:cs="Times New Roman"/>
          <w:sz w:val="28"/>
          <w:szCs w:val="28"/>
        </w:rPr>
        <w:br/>
        <w:t>1NF:Each table must have atomic (indivisible) values, and each record must be unique.</w:t>
      </w:r>
    </w:p>
    <w:p w:rsidR="005C0A76" w:rsidRDefault="00682A94">
      <w:pPr>
        <w:jc w:val="both"/>
        <w:rPr>
          <w:rFonts w:ascii="Times New Roman" w:hAnsi="Times New Roman" w:cs="Times New Roman"/>
          <w:sz w:val="28"/>
          <w:szCs w:val="28"/>
        </w:rPr>
      </w:pPr>
      <w:r>
        <w:rPr>
          <w:rFonts w:ascii="Times New Roman" w:hAnsi="Times New Roman" w:cs="Times New Roman"/>
          <w:sz w:val="28"/>
          <w:szCs w:val="28"/>
        </w:rPr>
        <w:t>In the IoT platform, data from devices is captured in a structured way such that every field holds a single value — for example, device details, location, timestamp, and specific sensor readings (temperature, humidity, etc.).</w:t>
      </w:r>
    </w:p>
    <w:p w:rsidR="005C0A76" w:rsidRDefault="00682A94">
      <w:pPr>
        <w:jc w:val="both"/>
        <w:rPr>
          <w:rFonts w:ascii="Times New Roman" w:hAnsi="Times New Roman" w:cs="Times New Roman"/>
          <w:sz w:val="28"/>
          <w:szCs w:val="28"/>
        </w:rPr>
      </w:pPr>
      <w:r>
        <w:rPr>
          <w:rFonts w:ascii="Times New Roman" w:hAnsi="Times New Roman" w:cs="Times New Roman"/>
          <w:sz w:val="28"/>
          <w:szCs w:val="28"/>
        </w:rPr>
        <w:t>2NF:A table is in 2NF if it is already in 1NF, and all non-key attributes depend on the entire primary key (no partial dependency).</w:t>
      </w:r>
    </w:p>
    <w:p w:rsidR="005C0A76" w:rsidRDefault="00682A94">
      <w:pPr>
        <w:jc w:val="both"/>
        <w:rPr>
          <w:rFonts w:ascii="Times New Roman" w:hAnsi="Times New Roman" w:cs="Times New Roman"/>
          <w:sz w:val="28"/>
          <w:szCs w:val="28"/>
        </w:rPr>
      </w:pPr>
      <w:r>
        <w:rPr>
          <w:rFonts w:ascii="Times New Roman" w:hAnsi="Times New Roman" w:cs="Times New Roman"/>
          <w:sz w:val="28"/>
          <w:szCs w:val="28"/>
        </w:rPr>
        <w:t>To achieve this, the data is divided into separate tables so that device information is not repeatedly stored with every sensor reading. The composite key (Device_ID, Location_ID, Timestamp) is used in the readings table.</w:t>
      </w:r>
    </w:p>
    <w:p w:rsidR="005C0A76" w:rsidRDefault="00682A94">
      <w:pPr>
        <w:jc w:val="both"/>
        <w:rPr>
          <w:rFonts w:ascii="Times New Roman" w:hAnsi="Times New Roman" w:cs="Times New Roman"/>
          <w:sz w:val="28"/>
          <w:szCs w:val="28"/>
        </w:rPr>
      </w:pPr>
      <w:r>
        <w:rPr>
          <w:rFonts w:ascii="Times New Roman" w:hAnsi="Times New Roman" w:cs="Times New Roman"/>
          <w:sz w:val="28"/>
          <w:szCs w:val="28"/>
        </w:rPr>
        <w:t>3NF: A table is in 3NF if it is in 2NF and all its attributes are directly dependent on the primary key — no transitive dependency between non-key attributes.</w:t>
      </w:r>
    </w:p>
    <w:p w:rsidR="005C0A76" w:rsidRDefault="00682A94">
      <w:pPr>
        <w:jc w:val="both"/>
        <w:rPr>
          <w:rFonts w:ascii="Times New Roman" w:hAnsi="Times New Roman" w:cs="Times New Roman"/>
          <w:sz w:val="28"/>
          <w:szCs w:val="28"/>
        </w:rPr>
      </w:pPr>
      <w:r>
        <w:rPr>
          <w:rFonts w:ascii="Times New Roman" w:hAnsi="Times New Roman" w:cs="Times New Roman"/>
          <w:sz w:val="28"/>
          <w:szCs w:val="28"/>
        </w:rPr>
        <w:t>To achieve this, parameter details such as “Temperature” and “Humidity” are moved into a separate Parameter table. This ensures that data about parameters is not repeated in multiple rows.</w:t>
      </w:r>
    </w:p>
    <w:p w:rsidR="005C0A76" w:rsidRDefault="005C0A76">
      <w:pPr>
        <w:jc w:val="both"/>
        <w:rPr>
          <w:rFonts w:ascii="Times New Roman" w:hAnsi="Times New Roman" w:cs="Times New Roman"/>
          <w:sz w:val="28"/>
          <w:szCs w:val="28"/>
        </w:rPr>
      </w:pPr>
    </w:p>
    <w:p w:rsidR="005C0A76" w:rsidRDefault="00682A94">
      <w:pPr>
        <w:pStyle w:val="Heading1"/>
        <w:rPr>
          <w:rFonts w:ascii="Times New Roman" w:hAnsi="Times New Roman" w:cs="Times New Roman"/>
        </w:rPr>
      </w:pPr>
      <w:r>
        <w:rPr>
          <w:rFonts w:ascii="Times New Roman" w:hAnsi="Times New Roman" w:cs="Times New Roman"/>
        </w:rPr>
        <w:lastRenderedPageBreak/>
        <w:t>9. Implementation (SQL Queries)</w:t>
      </w:r>
    </w:p>
    <w:p w:rsidR="00471723" w:rsidRDefault="00471723" w:rsidP="00471723"/>
    <w:p w:rsidR="00471723" w:rsidRDefault="00471723" w:rsidP="00471723">
      <w:r>
        <w:t>SQL&gt; INSERT INTO Device (Device_ID, Device_Name, Device_Type, Manufacturer, Model, Firmware_Version)</w:t>
      </w:r>
    </w:p>
    <w:p w:rsidR="00471723" w:rsidRDefault="00471723" w:rsidP="00471723">
      <w:r>
        <w:t xml:space="preserve">  2  VALUES (1, 'Router A1', 'Networking', 'Cisco', 'RV340', '1.0.03.20');</w:t>
      </w:r>
    </w:p>
    <w:p w:rsidR="00471723" w:rsidRPr="00471723" w:rsidRDefault="00471723" w:rsidP="00471723">
      <w:pPr>
        <w:spacing w:before="100" w:beforeAutospacing="1" w:after="100" w:afterAutospacing="1" w:line="240" w:lineRule="auto"/>
        <w:rPr>
          <w:rFonts w:ascii="Times New Roman" w:eastAsia="Times New Roman" w:hAnsi="Times New Roman" w:cs="Times New Roman"/>
          <w:szCs w:val="24"/>
          <w:lang w:val="en-IN" w:eastAsia="en-IN"/>
        </w:rPr>
      </w:pPr>
      <w:r w:rsidRPr="00471723">
        <w:rPr>
          <w:rFonts w:ascii="Times New Roman" w:eastAsia="Times New Roman" w:hAnsi="Times New Roman" w:cs="Times New Roman"/>
          <w:noProof/>
          <w:szCs w:val="24"/>
          <w:lang w:val="en-IN" w:eastAsia="en-IN"/>
        </w:rPr>
        <w:drawing>
          <wp:inline distT="0" distB="0" distL="0" distR="0">
            <wp:extent cx="6124575" cy="828675"/>
            <wp:effectExtent l="0" t="0" r="9525" b="9525"/>
            <wp:docPr id="9" name="Picture 9" descr="C:\Users\Student\Downloads\implementation outpu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Downloads\implementation output 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4575" cy="828675"/>
                    </a:xfrm>
                    <a:prstGeom prst="rect">
                      <a:avLst/>
                    </a:prstGeom>
                    <a:noFill/>
                    <a:ln>
                      <a:noFill/>
                    </a:ln>
                  </pic:spPr>
                </pic:pic>
              </a:graphicData>
            </a:graphic>
          </wp:inline>
        </w:drawing>
      </w:r>
    </w:p>
    <w:p w:rsidR="00471723" w:rsidRDefault="00471723" w:rsidP="00471723"/>
    <w:p w:rsidR="00471723" w:rsidRDefault="00471723" w:rsidP="00471723">
      <w:r>
        <w:t>SQL&gt; INSERT INTO Location (Location_ID, Location_Name, Region, Latitude, Longitude)</w:t>
      </w:r>
    </w:p>
    <w:p w:rsidR="00471723" w:rsidRDefault="00471723" w:rsidP="00471723">
      <w:r>
        <w:t xml:space="preserve">  2  VALUES (1, 'New York Data Center', 'North America', 40.71280, -74.00600);</w:t>
      </w:r>
    </w:p>
    <w:p w:rsidR="00471723" w:rsidRPr="00471723" w:rsidRDefault="00471723" w:rsidP="00471723">
      <w:pPr>
        <w:spacing w:before="100" w:beforeAutospacing="1" w:after="100" w:afterAutospacing="1" w:line="240" w:lineRule="auto"/>
        <w:rPr>
          <w:rFonts w:ascii="Times New Roman" w:eastAsia="Times New Roman" w:hAnsi="Times New Roman" w:cs="Times New Roman"/>
          <w:szCs w:val="24"/>
          <w:lang w:val="en-IN" w:eastAsia="en-IN"/>
        </w:rPr>
      </w:pPr>
      <w:r w:rsidRPr="00471723">
        <w:rPr>
          <w:rFonts w:ascii="Times New Roman" w:eastAsia="Times New Roman" w:hAnsi="Times New Roman" w:cs="Times New Roman"/>
          <w:noProof/>
          <w:szCs w:val="24"/>
          <w:lang w:val="en-IN" w:eastAsia="en-IN"/>
        </w:rPr>
        <w:drawing>
          <wp:inline distT="0" distB="0" distL="0" distR="0">
            <wp:extent cx="5705475" cy="819150"/>
            <wp:effectExtent l="0" t="0" r="9525" b="0"/>
            <wp:docPr id="10" name="Picture 10" descr="C:\Users\Student\Downloads\implementation output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tudent\Downloads\implementation output 2.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05475" cy="819150"/>
                    </a:xfrm>
                    <a:prstGeom prst="rect">
                      <a:avLst/>
                    </a:prstGeom>
                    <a:noFill/>
                    <a:ln>
                      <a:noFill/>
                    </a:ln>
                  </pic:spPr>
                </pic:pic>
              </a:graphicData>
            </a:graphic>
          </wp:inline>
        </w:drawing>
      </w:r>
    </w:p>
    <w:p w:rsidR="00471723" w:rsidRDefault="00471723" w:rsidP="00471723"/>
    <w:p w:rsidR="00471723" w:rsidRDefault="00471723" w:rsidP="00471723"/>
    <w:p w:rsidR="00471723" w:rsidRDefault="00471723" w:rsidP="00471723"/>
    <w:p w:rsidR="00471723" w:rsidRDefault="00471723" w:rsidP="00471723">
      <w:r>
        <w:t>SQL&gt; INSERT INTO Device_Location_Index (Index_ID, Device_ID, Location_ID, Index_Type, Created_Timestamp)</w:t>
      </w:r>
    </w:p>
    <w:p w:rsidR="00471723" w:rsidRDefault="00471723" w:rsidP="00471723">
      <w:r>
        <w:t xml:space="preserve">  2  VALUES (1, 1, 1, 'Primary', SYSDATE);</w:t>
      </w:r>
    </w:p>
    <w:p w:rsidR="00471723" w:rsidRPr="00471723" w:rsidRDefault="00471723" w:rsidP="00471723">
      <w:pPr>
        <w:spacing w:before="100" w:beforeAutospacing="1" w:after="100" w:afterAutospacing="1" w:line="240" w:lineRule="auto"/>
        <w:rPr>
          <w:rFonts w:ascii="Times New Roman" w:eastAsia="Times New Roman" w:hAnsi="Times New Roman" w:cs="Times New Roman"/>
          <w:szCs w:val="24"/>
          <w:lang w:val="en-IN" w:eastAsia="en-IN"/>
        </w:rPr>
      </w:pPr>
      <w:r w:rsidRPr="00471723">
        <w:rPr>
          <w:rFonts w:ascii="Times New Roman" w:eastAsia="Times New Roman" w:hAnsi="Times New Roman" w:cs="Times New Roman"/>
          <w:noProof/>
          <w:szCs w:val="24"/>
          <w:lang w:val="en-IN" w:eastAsia="en-IN"/>
        </w:rPr>
        <w:drawing>
          <wp:inline distT="0" distB="0" distL="0" distR="0">
            <wp:extent cx="6038850" cy="857250"/>
            <wp:effectExtent l="0" t="0" r="0" b="0"/>
            <wp:docPr id="11" name="Picture 11" descr="C:\Users\Student\Downloads\implementation output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tudent\Downloads\implementation output 3.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38850" cy="857250"/>
                    </a:xfrm>
                    <a:prstGeom prst="rect">
                      <a:avLst/>
                    </a:prstGeom>
                    <a:noFill/>
                    <a:ln>
                      <a:noFill/>
                    </a:ln>
                  </pic:spPr>
                </pic:pic>
              </a:graphicData>
            </a:graphic>
          </wp:inline>
        </w:drawing>
      </w:r>
    </w:p>
    <w:p w:rsidR="00471723" w:rsidRDefault="00471723" w:rsidP="00471723"/>
    <w:p w:rsidR="00471723" w:rsidRDefault="00471723" w:rsidP="00471723"/>
    <w:p w:rsidR="00471723" w:rsidRDefault="00471723" w:rsidP="00471723"/>
    <w:p w:rsidR="00471723" w:rsidRDefault="00471723" w:rsidP="00471723"/>
    <w:p w:rsidR="00471723" w:rsidRDefault="00471723" w:rsidP="00471723"/>
    <w:p w:rsidR="00471723" w:rsidRDefault="00471723" w:rsidP="00471723">
      <w:r>
        <w:t>SQL&gt; INSERT INTO Sensor_Reading (</w:t>
      </w:r>
    </w:p>
    <w:p w:rsidR="00471723" w:rsidRDefault="00471723" w:rsidP="00471723">
      <w:r>
        <w:t xml:space="preserve">  2    Reading_ID, Device_ID, Location_ID, Temperature, Humidity,</w:t>
      </w:r>
    </w:p>
    <w:p w:rsidR="00471723" w:rsidRDefault="00471723" w:rsidP="00471723">
      <w:r>
        <w:t xml:space="preserve">  3    Battery_Level, Voltage, Current_Value, Reading_Timestamp</w:t>
      </w:r>
    </w:p>
    <w:p w:rsidR="00471723" w:rsidRDefault="00471723" w:rsidP="00471723">
      <w:r>
        <w:t xml:space="preserve">  4  ) VALUES (</w:t>
      </w:r>
    </w:p>
    <w:p w:rsidR="00471723" w:rsidRDefault="00471723" w:rsidP="00471723">
      <w:r>
        <w:t xml:space="preserve">  5    2, 102, 202, 30.12, 55.10, 75.80, 3.65, 0.28,</w:t>
      </w:r>
    </w:p>
    <w:p w:rsidR="00471723" w:rsidRDefault="00471723" w:rsidP="00471723">
      <w:r>
        <w:t xml:space="preserve">  6    TO_DATE('2025-10-31 09:00:00', 'YYYY-MM-DD HH24:MI:SS')</w:t>
      </w:r>
    </w:p>
    <w:p w:rsidR="00471723" w:rsidRDefault="00471723" w:rsidP="00471723">
      <w:r>
        <w:t xml:space="preserve">  7  );</w:t>
      </w:r>
    </w:p>
    <w:p w:rsidR="00471723" w:rsidRDefault="00471723" w:rsidP="00471723"/>
    <w:p w:rsidR="00471723" w:rsidRPr="00471723" w:rsidRDefault="00471723" w:rsidP="00471723">
      <w:pPr>
        <w:spacing w:before="100" w:beforeAutospacing="1" w:after="100" w:afterAutospacing="1" w:line="240" w:lineRule="auto"/>
        <w:rPr>
          <w:rFonts w:ascii="Times New Roman" w:eastAsia="Times New Roman" w:hAnsi="Times New Roman" w:cs="Times New Roman"/>
          <w:szCs w:val="24"/>
          <w:lang w:val="en-IN" w:eastAsia="en-IN"/>
        </w:rPr>
      </w:pPr>
      <w:r w:rsidRPr="00471723">
        <w:rPr>
          <w:rFonts w:ascii="Times New Roman" w:eastAsia="Times New Roman" w:hAnsi="Times New Roman" w:cs="Times New Roman"/>
          <w:noProof/>
          <w:szCs w:val="24"/>
          <w:lang w:val="en-IN" w:eastAsia="en-IN"/>
        </w:rPr>
        <w:drawing>
          <wp:inline distT="0" distB="0" distL="0" distR="0">
            <wp:extent cx="5829300" cy="1495425"/>
            <wp:effectExtent l="0" t="0" r="0" b="9525"/>
            <wp:docPr id="12" name="Picture 12" descr="C:\Users\Student\Downloads\implementation output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tudent\Downloads\implementation output 4.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29300" cy="1495425"/>
                    </a:xfrm>
                    <a:prstGeom prst="rect">
                      <a:avLst/>
                    </a:prstGeom>
                    <a:noFill/>
                    <a:ln>
                      <a:noFill/>
                    </a:ln>
                  </pic:spPr>
                </pic:pic>
              </a:graphicData>
            </a:graphic>
          </wp:inline>
        </w:drawing>
      </w:r>
    </w:p>
    <w:p w:rsidR="00471723" w:rsidRPr="00471723" w:rsidRDefault="00471723" w:rsidP="00471723"/>
    <w:p w:rsidR="005C0A76" w:rsidRDefault="00682A94">
      <w:pPr>
        <w:pStyle w:val="Heading1"/>
        <w:rPr>
          <w:rFonts w:ascii="Times New Roman" w:hAnsi="Times New Roman" w:cs="Times New Roman"/>
        </w:rPr>
      </w:pPr>
      <w:r>
        <w:rPr>
          <w:rFonts w:ascii="Times New Roman" w:hAnsi="Times New Roman" w:cs="Times New Roman"/>
        </w:rPr>
        <w:t>10. Input and Output</w:t>
      </w:r>
    </w:p>
    <w:p w:rsidR="005C0A76" w:rsidRDefault="00682A94">
      <w:pPr>
        <w:rPr>
          <w:rFonts w:ascii="Times New Roman" w:hAnsi="Times New Roman" w:cs="Times New Roman"/>
          <w:sz w:val="28"/>
          <w:szCs w:val="28"/>
        </w:rPr>
      </w:pPr>
      <w:r>
        <w:rPr>
          <w:rFonts w:ascii="Times New Roman" w:hAnsi="Times New Roman" w:cs="Times New Roman"/>
          <w:sz w:val="28"/>
          <w:szCs w:val="28"/>
        </w:rPr>
        <w:t>**Sample Input Queries:**</w:t>
      </w:r>
    </w:p>
    <w:p w:rsidR="005C0A76" w:rsidRDefault="00682A94">
      <w:pPr>
        <w:rPr>
          <w:rFonts w:ascii="Times New Roman" w:hAnsi="Times New Roman" w:cs="Times New Roman"/>
          <w:sz w:val="28"/>
          <w:szCs w:val="28"/>
        </w:rPr>
      </w:pPr>
      <w:r>
        <w:rPr>
          <w:rFonts w:ascii="Times New Roman" w:hAnsi="Times New Roman" w:cs="Times New Roman"/>
          <w:sz w:val="28"/>
          <w:szCs w:val="28"/>
        </w:rPr>
        <w:br/>
      </w:r>
      <w:r w:rsidR="00471723" w:rsidRPr="00471723">
        <w:rPr>
          <w:rFonts w:ascii="Times New Roman" w:hAnsi="Times New Roman" w:cs="Times New Roman"/>
          <w:sz w:val="28"/>
          <w:szCs w:val="28"/>
        </w:rPr>
        <w:t>INSERT INTO Device (Device_ID, Device_Name, Device_Type) VALUES (101, 'Sensor A', 'Temperature');</w:t>
      </w:r>
    </w:p>
    <w:p w:rsidR="00471723" w:rsidRPr="00471723" w:rsidRDefault="00471723" w:rsidP="00471723">
      <w:pPr>
        <w:spacing w:before="100" w:beforeAutospacing="1" w:after="100" w:afterAutospacing="1" w:line="240" w:lineRule="auto"/>
        <w:rPr>
          <w:rFonts w:ascii="Times New Roman" w:eastAsia="Times New Roman" w:hAnsi="Times New Roman" w:cs="Times New Roman"/>
          <w:szCs w:val="24"/>
          <w:lang w:val="en-IN" w:eastAsia="en-IN"/>
        </w:rPr>
      </w:pPr>
      <w:r w:rsidRPr="00471723">
        <w:rPr>
          <w:rFonts w:ascii="Times New Roman" w:eastAsia="Times New Roman" w:hAnsi="Times New Roman" w:cs="Times New Roman"/>
          <w:noProof/>
          <w:szCs w:val="24"/>
          <w:lang w:val="en-IN" w:eastAsia="en-IN"/>
        </w:rPr>
        <w:drawing>
          <wp:inline distT="0" distB="0" distL="0" distR="0">
            <wp:extent cx="6219825" cy="819150"/>
            <wp:effectExtent l="0" t="0" r="9525" b="0"/>
            <wp:docPr id="13" name="Picture 13" descr="C:\Users\Student\Downloads\sample input que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tudent\Downloads\sample input query.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19825" cy="819150"/>
                    </a:xfrm>
                    <a:prstGeom prst="rect">
                      <a:avLst/>
                    </a:prstGeom>
                    <a:noFill/>
                    <a:ln>
                      <a:noFill/>
                    </a:ln>
                  </pic:spPr>
                </pic:pic>
              </a:graphicData>
            </a:graphic>
          </wp:inline>
        </w:drawing>
      </w:r>
    </w:p>
    <w:p w:rsidR="00471723" w:rsidRDefault="00471723">
      <w:pPr>
        <w:rPr>
          <w:rFonts w:ascii="Times New Roman" w:hAnsi="Times New Roman" w:cs="Times New Roman"/>
          <w:sz w:val="28"/>
          <w:szCs w:val="28"/>
        </w:rPr>
      </w:pPr>
    </w:p>
    <w:p w:rsidR="005C0A76" w:rsidRDefault="00682A94">
      <w:pPr>
        <w:rPr>
          <w:rFonts w:ascii="Times New Roman" w:hAnsi="Times New Roman" w:cs="Times New Roman"/>
          <w:sz w:val="28"/>
          <w:szCs w:val="28"/>
        </w:rPr>
      </w:pPr>
      <w:r>
        <w:rPr>
          <w:rFonts w:ascii="Times New Roman" w:hAnsi="Times New Roman" w:cs="Times New Roman"/>
          <w:sz w:val="28"/>
          <w:szCs w:val="28"/>
        </w:rPr>
        <w:t>**Sample Output Query and Result:**</w:t>
      </w:r>
    </w:p>
    <w:p w:rsidR="00471723" w:rsidRDefault="00682A94">
      <w:pPr>
        <w:rPr>
          <w:rFonts w:ascii="Times New Roman" w:hAnsi="Times New Roman" w:cs="Times New Roman"/>
          <w:sz w:val="28"/>
          <w:szCs w:val="28"/>
        </w:rPr>
      </w:pPr>
      <w:r>
        <w:rPr>
          <w:rFonts w:ascii="Times New Roman" w:hAnsi="Times New Roman" w:cs="Times New Roman"/>
          <w:sz w:val="28"/>
          <w:szCs w:val="28"/>
        </w:rPr>
        <w:t>Query:</w:t>
      </w:r>
    </w:p>
    <w:p w:rsidR="00471723" w:rsidRDefault="00471723">
      <w:pPr>
        <w:rPr>
          <w:rFonts w:ascii="Times New Roman" w:hAnsi="Times New Roman" w:cs="Times New Roman"/>
          <w:sz w:val="28"/>
          <w:szCs w:val="28"/>
        </w:rPr>
      </w:pPr>
      <w:r w:rsidRPr="00471723">
        <w:rPr>
          <w:rFonts w:ascii="Times New Roman" w:hAnsi="Times New Roman" w:cs="Times New Roman"/>
          <w:sz w:val="28"/>
          <w:szCs w:val="28"/>
        </w:rPr>
        <w:t>SELECT * FROM Sensor_Reading;</w:t>
      </w:r>
    </w:p>
    <w:p w:rsidR="005C0A76" w:rsidRDefault="00682A94">
      <w:pPr>
        <w:rPr>
          <w:rFonts w:ascii="Times New Roman" w:hAnsi="Times New Roman" w:cs="Times New Roman"/>
          <w:sz w:val="28"/>
          <w:szCs w:val="28"/>
        </w:rPr>
      </w:pPr>
      <w:r>
        <w:rPr>
          <w:rFonts w:ascii="Times New Roman" w:hAnsi="Times New Roman" w:cs="Times New Roman"/>
          <w:sz w:val="28"/>
          <w:szCs w:val="28"/>
        </w:rPr>
        <w:br/>
        <w:t>Output:</w:t>
      </w:r>
    </w:p>
    <w:p w:rsidR="00471723" w:rsidRPr="00471723" w:rsidRDefault="00471723" w:rsidP="00471723">
      <w:pPr>
        <w:spacing w:before="100" w:beforeAutospacing="1" w:after="100" w:afterAutospacing="1" w:line="240" w:lineRule="auto"/>
        <w:rPr>
          <w:rFonts w:ascii="Times New Roman" w:eastAsia="Times New Roman" w:hAnsi="Times New Roman" w:cs="Times New Roman"/>
          <w:szCs w:val="24"/>
          <w:lang w:val="en-IN" w:eastAsia="en-IN"/>
        </w:rPr>
      </w:pPr>
      <w:r w:rsidRPr="00471723">
        <w:rPr>
          <w:rFonts w:ascii="Times New Roman" w:eastAsia="Times New Roman" w:hAnsi="Times New Roman" w:cs="Times New Roman"/>
          <w:noProof/>
          <w:szCs w:val="24"/>
          <w:lang w:val="en-IN" w:eastAsia="en-IN"/>
        </w:rPr>
        <w:drawing>
          <wp:inline distT="0" distB="0" distL="0" distR="0">
            <wp:extent cx="5962650" cy="1543050"/>
            <wp:effectExtent l="0" t="0" r="0" b="0"/>
            <wp:docPr id="14" name="Picture 14" descr="C:\Users\Student\Downloads\sample output que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tudent\Downloads\sample output query.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62650" cy="1543050"/>
                    </a:xfrm>
                    <a:prstGeom prst="rect">
                      <a:avLst/>
                    </a:prstGeom>
                    <a:noFill/>
                    <a:ln>
                      <a:noFill/>
                    </a:ln>
                  </pic:spPr>
                </pic:pic>
              </a:graphicData>
            </a:graphic>
          </wp:inline>
        </w:drawing>
      </w:r>
    </w:p>
    <w:p w:rsidR="00471723" w:rsidRDefault="00471723">
      <w:pPr>
        <w:rPr>
          <w:rFonts w:ascii="Times New Roman" w:hAnsi="Times New Roman" w:cs="Times New Roman"/>
          <w:sz w:val="28"/>
          <w:szCs w:val="28"/>
        </w:rPr>
      </w:pPr>
    </w:p>
    <w:p w:rsidR="005C0A76" w:rsidRDefault="00471723" w:rsidP="00471723">
      <w:pPr>
        <w:pStyle w:val="Heading1"/>
        <w:tabs>
          <w:tab w:val="left" w:pos="312"/>
        </w:tabs>
      </w:pPr>
      <w:r>
        <w:t>11</w:t>
      </w:r>
      <w:r w:rsidR="00682A94">
        <w:t>. Integration with MongoDB (NoSQL)</w:t>
      </w:r>
    </w:p>
    <w:p w:rsidR="005C0A76" w:rsidRDefault="005C0A76"/>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MongoDB is a NoSQL document-oriented database that stores data in the form of JSON-like documents (BSON format). It provides flexibility, scalability, and high performance, making it an ideal choice for IoT platforms where data is generated from various heterogeneous devices.</w:t>
      </w:r>
    </w:p>
    <w:p w:rsidR="005C0A76" w:rsidRDefault="00682A94">
      <w:pPr>
        <w:rPr>
          <w:rFonts w:ascii="Times New Roman" w:hAnsi="Times New Roman" w:cs="Times New Roman"/>
          <w:sz w:val="28"/>
          <w:szCs w:val="28"/>
        </w:rPr>
      </w:pPr>
      <w:r>
        <w:rPr>
          <w:rFonts w:ascii="Times New Roman" w:hAnsi="Times New Roman" w:cs="Times New Roman"/>
          <w:sz w:val="28"/>
          <w:szCs w:val="28"/>
        </w:rPr>
        <w:t>In an IoT ecosystem, devices may produce different sets of parameters such as temperature, humidity, pressure, or voltage. Traditional relational databases require predefined schemas, which become inefficient when device structures vary. MongoDB overcomes this limitation by allowing schema-less data storage where each document can have a different structure.</w:t>
      </w:r>
    </w:p>
    <w:p w:rsidR="005C0A76" w:rsidRDefault="005C0A76">
      <w:pPr>
        <w:rPr>
          <w:rFonts w:ascii="Times New Roman" w:hAnsi="Times New Roman" w:cs="Times New Roman"/>
          <w:sz w:val="28"/>
          <w:szCs w:val="28"/>
        </w:rPr>
      </w:pPr>
    </w:p>
    <w:p w:rsidR="00471723" w:rsidRDefault="00471723">
      <w:pPr>
        <w:rPr>
          <w:rFonts w:ascii="Times New Roman" w:hAnsi="Times New Roman" w:cs="Times New Roman"/>
          <w:sz w:val="28"/>
          <w:szCs w:val="28"/>
        </w:rPr>
      </w:pPr>
    </w:p>
    <w:p w:rsidR="005C0A76" w:rsidRDefault="00682A94">
      <w:pPr>
        <w:rPr>
          <w:rFonts w:ascii="Times New Roman" w:hAnsi="Times New Roman" w:cs="Times New Roman"/>
          <w:sz w:val="28"/>
          <w:szCs w:val="28"/>
        </w:rPr>
      </w:pPr>
      <w:r>
        <w:rPr>
          <w:rFonts w:ascii="Times New Roman" w:hAnsi="Times New Roman" w:cs="Times New Roman"/>
          <w:sz w:val="28"/>
          <w:szCs w:val="28"/>
        </w:rPr>
        <w:lastRenderedPageBreak/>
        <w:t>1.Sample JSON Document in MongoDB</w:t>
      </w:r>
    </w:p>
    <w:p w:rsidR="005C0A76" w:rsidRDefault="00682A94">
      <w:pPr>
        <w:rPr>
          <w:rFonts w:ascii="Times New Roman" w:hAnsi="Times New Roman" w:cs="Times New Roman"/>
          <w:sz w:val="28"/>
          <w:szCs w:val="28"/>
        </w:rPr>
      </w:pPr>
      <w:r>
        <w:rPr>
          <w:rFonts w:ascii="Times New Roman" w:hAnsi="Times New Roman" w:cs="Times New Roman"/>
          <w:sz w:val="28"/>
          <w:szCs w:val="28"/>
        </w:rPr>
        <w:t>{</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"device_id": "D101",</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"device_type": "Thermometer",</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"status": "Active",</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"readings": [</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"location_id": "L01",</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"timestamp": "2025-10-30T10:15:00Z",</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"data": {</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"temperature": 23.5,</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"humidity": 45</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"location_id": "L02",</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"timestamp": "2025-10-30T10:20:00Z",</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"data": {</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"temperature": 22.8,</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"humidity": 50</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w:t>
      </w:r>
    </w:p>
    <w:p w:rsidR="005C0A76" w:rsidRDefault="00682A94">
      <w:pPr>
        <w:rPr>
          <w:rFonts w:ascii="Times New Roman" w:hAnsi="Times New Roman" w:cs="Times New Roman"/>
          <w:sz w:val="28"/>
          <w:szCs w:val="28"/>
        </w:rPr>
      </w:pPr>
      <w:r>
        <w:rPr>
          <w:rFonts w:ascii="Times New Roman" w:hAnsi="Times New Roman" w:cs="Times New Roman"/>
          <w:sz w:val="28"/>
          <w:szCs w:val="28"/>
        </w:rPr>
        <w:t xml:space="preserve">  ]</w:t>
      </w:r>
    </w:p>
    <w:p w:rsidR="005C0A76" w:rsidRDefault="00682A94">
      <w:pPr>
        <w:rPr>
          <w:rFonts w:ascii="Times New Roman" w:hAnsi="Times New Roman" w:cs="Times New Roman"/>
          <w:sz w:val="28"/>
          <w:szCs w:val="28"/>
        </w:rPr>
      </w:pPr>
      <w:r>
        <w:rPr>
          <w:rFonts w:ascii="Times New Roman" w:hAnsi="Times New Roman" w:cs="Times New Roman"/>
          <w:sz w:val="28"/>
          <w:szCs w:val="28"/>
        </w:rPr>
        <w:lastRenderedPageBreak/>
        <w:t>}</w:t>
      </w:r>
    </w:p>
    <w:p w:rsidR="005C0A76" w:rsidRDefault="005C0A76">
      <w:pPr>
        <w:rPr>
          <w:rFonts w:ascii="Times New Roman" w:hAnsi="Times New Roman" w:cs="Times New Roman"/>
          <w:sz w:val="28"/>
          <w:szCs w:val="28"/>
        </w:rPr>
      </w:pPr>
    </w:p>
    <w:p w:rsidR="005C0A76" w:rsidRDefault="00682A94">
      <w:pPr>
        <w:numPr>
          <w:ilvl w:val="0"/>
          <w:numId w:val="13"/>
        </w:numPr>
        <w:rPr>
          <w:rFonts w:ascii="Times New Roman" w:hAnsi="Times New Roman" w:cs="Times New Roman"/>
          <w:sz w:val="28"/>
          <w:szCs w:val="28"/>
        </w:rPr>
      </w:pPr>
      <w:r>
        <w:rPr>
          <w:rFonts w:ascii="Times New Roman" w:hAnsi="Times New Roman" w:cs="Times New Roman"/>
          <w:sz w:val="28"/>
          <w:szCs w:val="28"/>
        </w:rPr>
        <w:t>Creating Indexes in MongoDB</w:t>
      </w:r>
    </w:p>
    <w:p w:rsidR="005C0A76" w:rsidRDefault="00682A94">
      <w:pPr>
        <w:rPr>
          <w:rFonts w:ascii="Times New Roman" w:hAnsi="Times New Roman"/>
          <w:sz w:val="28"/>
          <w:szCs w:val="28"/>
        </w:rPr>
      </w:pPr>
      <w:r>
        <w:rPr>
          <w:rFonts w:ascii="Times New Roman" w:hAnsi="Times New Roman"/>
          <w:sz w:val="28"/>
          <w:szCs w:val="28"/>
        </w:rPr>
        <w:t>// Creating single-field indexes</w:t>
      </w:r>
    </w:p>
    <w:p w:rsidR="005C0A76" w:rsidRDefault="00682A94">
      <w:pPr>
        <w:rPr>
          <w:rFonts w:ascii="Times New Roman" w:hAnsi="Times New Roman"/>
          <w:sz w:val="28"/>
          <w:szCs w:val="28"/>
        </w:rPr>
      </w:pPr>
      <w:r>
        <w:rPr>
          <w:rFonts w:ascii="Times New Roman" w:hAnsi="Times New Roman"/>
          <w:sz w:val="28"/>
          <w:szCs w:val="28"/>
        </w:rPr>
        <w:t>db.device_data.createIndex({ "device_id": 1 });</w:t>
      </w:r>
    </w:p>
    <w:p w:rsidR="005C0A76" w:rsidRDefault="00682A94">
      <w:pPr>
        <w:rPr>
          <w:rFonts w:ascii="Times New Roman" w:hAnsi="Times New Roman"/>
          <w:sz w:val="28"/>
          <w:szCs w:val="28"/>
        </w:rPr>
      </w:pPr>
      <w:r>
        <w:rPr>
          <w:rFonts w:ascii="Times New Roman" w:hAnsi="Times New Roman"/>
          <w:sz w:val="28"/>
          <w:szCs w:val="28"/>
        </w:rPr>
        <w:t>db.device_data.createIndex({ "location_id": 1 });</w:t>
      </w:r>
    </w:p>
    <w:p w:rsidR="005C0A76" w:rsidRDefault="005C0A76">
      <w:pPr>
        <w:rPr>
          <w:rFonts w:ascii="Times New Roman" w:hAnsi="Times New Roman"/>
          <w:sz w:val="28"/>
          <w:szCs w:val="28"/>
        </w:rPr>
      </w:pPr>
    </w:p>
    <w:p w:rsidR="005C0A76" w:rsidRDefault="00682A94">
      <w:pPr>
        <w:rPr>
          <w:rFonts w:ascii="Times New Roman" w:hAnsi="Times New Roman"/>
          <w:sz w:val="28"/>
          <w:szCs w:val="28"/>
        </w:rPr>
      </w:pPr>
      <w:r>
        <w:rPr>
          <w:rFonts w:ascii="Times New Roman" w:hAnsi="Times New Roman"/>
          <w:sz w:val="28"/>
          <w:szCs w:val="28"/>
        </w:rPr>
        <w:t>// Creating a compound index for combined queries</w:t>
      </w:r>
    </w:p>
    <w:p w:rsidR="005C0A76" w:rsidRDefault="00682A94">
      <w:pPr>
        <w:rPr>
          <w:rFonts w:ascii="Times New Roman" w:hAnsi="Times New Roman"/>
          <w:sz w:val="28"/>
          <w:szCs w:val="28"/>
        </w:rPr>
      </w:pPr>
      <w:r>
        <w:rPr>
          <w:rFonts w:ascii="Times New Roman" w:hAnsi="Times New Roman"/>
          <w:sz w:val="28"/>
          <w:szCs w:val="28"/>
        </w:rPr>
        <w:t>db.device_data.createIndex({ "device_id": 1, "location_id": 1 });</w:t>
      </w:r>
    </w:p>
    <w:p w:rsidR="005C0A76" w:rsidRDefault="005C0A76">
      <w:pPr>
        <w:rPr>
          <w:rFonts w:ascii="Times New Roman" w:hAnsi="Times New Roman"/>
          <w:sz w:val="28"/>
          <w:szCs w:val="28"/>
        </w:rPr>
      </w:pPr>
    </w:p>
    <w:p w:rsidR="005C0A76" w:rsidRDefault="00682A94">
      <w:pPr>
        <w:rPr>
          <w:rFonts w:ascii="Times New Roman" w:hAnsi="Times New Roman"/>
          <w:sz w:val="28"/>
          <w:szCs w:val="28"/>
        </w:rPr>
      </w:pPr>
      <w:r>
        <w:rPr>
          <w:rFonts w:ascii="Times New Roman" w:hAnsi="Times New Roman"/>
          <w:sz w:val="28"/>
          <w:szCs w:val="28"/>
        </w:rPr>
        <w:t>// Creating an index on nested JSON data (temperature)</w:t>
      </w:r>
    </w:p>
    <w:p w:rsidR="005C0A76" w:rsidRDefault="00682A94">
      <w:pPr>
        <w:rPr>
          <w:rFonts w:ascii="Times New Roman" w:hAnsi="Times New Roman"/>
          <w:sz w:val="28"/>
          <w:szCs w:val="28"/>
        </w:rPr>
      </w:pPr>
      <w:r>
        <w:rPr>
          <w:rFonts w:ascii="Times New Roman" w:hAnsi="Times New Roman"/>
          <w:sz w:val="28"/>
          <w:szCs w:val="28"/>
        </w:rPr>
        <w:t>db.device_data.createIndex({ "readings.data.temperature": 1 });</w:t>
      </w:r>
    </w:p>
    <w:p w:rsidR="005C0A76" w:rsidRDefault="005C0A76">
      <w:pPr>
        <w:rPr>
          <w:rFonts w:ascii="Times New Roman" w:hAnsi="Times New Roman"/>
          <w:sz w:val="28"/>
          <w:szCs w:val="28"/>
        </w:rPr>
      </w:pPr>
    </w:p>
    <w:p w:rsidR="005C0A76" w:rsidRDefault="00682A94">
      <w:pPr>
        <w:numPr>
          <w:ilvl w:val="0"/>
          <w:numId w:val="13"/>
        </w:numPr>
        <w:rPr>
          <w:rFonts w:ascii="Times New Roman" w:hAnsi="Times New Roman"/>
          <w:sz w:val="28"/>
          <w:szCs w:val="28"/>
        </w:rPr>
      </w:pPr>
      <w:r>
        <w:rPr>
          <w:rFonts w:ascii="Times New Roman" w:hAnsi="Times New Roman"/>
          <w:sz w:val="28"/>
          <w:szCs w:val="28"/>
        </w:rPr>
        <w:t>Sample Queries in MongoDB</w:t>
      </w:r>
    </w:p>
    <w:p w:rsidR="005C0A76" w:rsidRDefault="005C0A76">
      <w:pPr>
        <w:rPr>
          <w:rFonts w:ascii="Times New Roman" w:hAnsi="Times New Roman"/>
          <w:sz w:val="28"/>
          <w:szCs w:val="28"/>
        </w:rPr>
      </w:pPr>
    </w:p>
    <w:p w:rsidR="005C0A76" w:rsidRDefault="00682A94">
      <w:pPr>
        <w:rPr>
          <w:rFonts w:ascii="Times New Roman" w:hAnsi="Times New Roman"/>
          <w:sz w:val="28"/>
          <w:szCs w:val="28"/>
        </w:rPr>
      </w:pPr>
      <w:r>
        <w:rPr>
          <w:rFonts w:ascii="Times New Roman" w:hAnsi="Times New Roman"/>
          <w:sz w:val="28"/>
          <w:szCs w:val="28"/>
        </w:rPr>
        <w:t xml:space="preserve"> // Retrieve all records for a specific device</w:t>
      </w:r>
    </w:p>
    <w:p w:rsidR="005C0A76" w:rsidRDefault="00682A94">
      <w:pPr>
        <w:rPr>
          <w:rFonts w:ascii="Times New Roman" w:hAnsi="Times New Roman"/>
          <w:sz w:val="28"/>
          <w:szCs w:val="28"/>
        </w:rPr>
      </w:pPr>
      <w:r>
        <w:rPr>
          <w:rFonts w:ascii="Times New Roman" w:hAnsi="Times New Roman"/>
          <w:sz w:val="28"/>
          <w:szCs w:val="28"/>
        </w:rPr>
        <w:t>db.device_data.find({ "device_id": "D101" });</w:t>
      </w:r>
    </w:p>
    <w:p w:rsidR="005C0A76" w:rsidRDefault="005C0A76">
      <w:pPr>
        <w:rPr>
          <w:rFonts w:ascii="Times New Roman" w:hAnsi="Times New Roman"/>
          <w:sz w:val="28"/>
          <w:szCs w:val="28"/>
        </w:rPr>
      </w:pPr>
    </w:p>
    <w:p w:rsidR="005C0A76" w:rsidRDefault="00682A94">
      <w:pPr>
        <w:rPr>
          <w:rFonts w:ascii="Times New Roman" w:hAnsi="Times New Roman"/>
          <w:sz w:val="28"/>
          <w:szCs w:val="28"/>
        </w:rPr>
      </w:pPr>
      <w:r>
        <w:rPr>
          <w:rFonts w:ascii="Times New Roman" w:hAnsi="Times New Roman"/>
          <w:sz w:val="28"/>
          <w:szCs w:val="28"/>
        </w:rPr>
        <w:t>// Retrieve all records from a specific location</w:t>
      </w:r>
    </w:p>
    <w:p w:rsidR="005C0A76" w:rsidRDefault="00682A94">
      <w:pPr>
        <w:rPr>
          <w:rFonts w:ascii="Times New Roman" w:hAnsi="Times New Roman"/>
          <w:sz w:val="28"/>
          <w:szCs w:val="28"/>
        </w:rPr>
      </w:pPr>
      <w:r>
        <w:rPr>
          <w:rFonts w:ascii="Times New Roman" w:hAnsi="Times New Roman"/>
          <w:sz w:val="28"/>
          <w:szCs w:val="28"/>
        </w:rPr>
        <w:t>db.device_data.find({ "readings.location_id": "L01" });</w:t>
      </w:r>
    </w:p>
    <w:p w:rsidR="005C0A76" w:rsidRDefault="005C0A76">
      <w:pPr>
        <w:rPr>
          <w:rFonts w:ascii="Times New Roman" w:hAnsi="Times New Roman"/>
          <w:sz w:val="28"/>
          <w:szCs w:val="28"/>
        </w:rPr>
      </w:pPr>
    </w:p>
    <w:p w:rsidR="005C0A76" w:rsidRDefault="00682A94">
      <w:pPr>
        <w:rPr>
          <w:rFonts w:ascii="Times New Roman" w:hAnsi="Times New Roman"/>
          <w:sz w:val="28"/>
          <w:szCs w:val="28"/>
        </w:rPr>
      </w:pPr>
      <w:r>
        <w:rPr>
          <w:rFonts w:ascii="Times New Roman" w:hAnsi="Times New Roman"/>
          <w:sz w:val="28"/>
          <w:szCs w:val="28"/>
        </w:rPr>
        <w:t>// Retrieve temperature data above 25°C across devices</w:t>
      </w:r>
    </w:p>
    <w:p w:rsidR="005C0A76" w:rsidRDefault="00682A94">
      <w:pPr>
        <w:rPr>
          <w:rFonts w:ascii="Times New Roman" w:hAnsi="Times New Roman"/>
          <w:sz w:val="28"/>
          <w:szCs w:val="28"/>
        </w:rPr>
      </w:pPr>
      <w:r>
        <w:rPr>
          <w:rFonts w:ascii="Times New Roman" w:hAnsi="Times New Roman"/>
          <w:sz w:val="28"/>
          <w:szCs w:val="28"/>
        </w:rPr>
        <w:t>db.device_data.find({ "readings.data.temperature": { $gt: 25 } });</w:t>
      </w:r>
    </w:p>
    <w:p w:rsidR="005C0A76" w:rsidRDefault="005C0A76">
      <w:pPr>
        <w:rPr>
          <w:rFonts w:ascii="Times New Roman" w:hAnsi="Times New Roman"/>
          <w:sz w:val="28"/>
          <w:szCs w:val="28"/>
        </w:rPr>
      </w:pPr>
    </w:p>
    <w:p w:rsidR="005C0A76" w:rsidRDefault="00682A94">
      <w:pPr>
        <w:rPr>
          <w:rFonts w:ascii="Times New Roman" w:hAnsi="Times New Roman"/>
          <w:sz w:val="28"/>
          <w:szCs w:val="28"/>
        </w:rPr>
      </w:pPr>
      <w:r>
        <w:rPr>
          <w:rFonts w:ascii="Times New Roman" w:hAnsi="Times New Roman"/>
          <w:sz w:val="28"/>
          <w:szCs w:val="28"/>
        </w:rPr>
        <w:t>// Retrieve device data sorted by timestamp</w:t>
      </w:r>
    </w:p>
    <w:p w:rsidR="005C0A76" w:rsidRDefault="00682A94">
      <w:pPr>
        <w:rPr>
          <w:rFonts w:ascii="Times New Roman" w:hAnsi="Times New Roman"/>
          <w:sz w:val="28"/>
          <w:szCs w:val="28"/>
        </w:rPr>
      </w:pPr>
      <w:r>
        <w:rPr>
          <w:rFonts w:ascii="Times New Roman" w:hAnsi="Times New Roman"/>
          <w:sz w:val="28"/>
          <w:szCs w:val="28"/>
        </w:rPr>
        <w:t>db.device_data.find().sort({ "readings.timestamp": 1 });</w:t>
      </w:r>
    </w:p>
    <w:p w:rsidR="005C0A76" w:rsidRDefault="005C0A76">
      <w:pPr>
        <w:rPr>
          <w:rFonts w:ascii="Times New Roman" w:hAnsi="Times New Roman"/>
          <w:sz w:val="28"/>
          <w:szCs w:val="28"/>
        </w:rPr>
      </w:pPr>
    </w:p>
    <w:p w:rsidR="005C0A76" w:rsidRDefault="005C0A76">
      <w:pPr>
        <w:rPr>
          <w:rFonts w:ascii="Times New Roman" w:hAnsi="Times New Roman" w:cs="Times New Roman"/>
          <w:sz w:val="28"/>
          <w:szCs w:val="28"/>
        </w:rPr>
      </w:pPr>
    </w:p>
    <w:p w:rsidR="005C0A76" w:rsidRDefault="005C0A76">
      <w:pPr>
        <w:rPr>
          <w:rFonts w:ascii="Times New Roman" w:hAnsi="Times New Roman" w:cs="Times New Roman"/>
          <w:sz w:val="28"/>
          <w:szCs w:val="28"/>
        </w:rPr>
      </w:pPr>
    </w:p>
    <w:p w:rsidR="005C0A76" w:rsidRDefault="00682A94">
      <w:pPr>
        <w:pStyle w:val="Heading1"/>
        <w:rPr>
          <w:rFonts w:ascii="Times New Roman" w:hAnsi="Times New Roman" w:cs="Times New Roman"/>
        </w:rPr>
      </w:pPr>
      <w:r>
        <w:rPr>
          <w:rFonts w:ascii="Times New Roman" w:hAnsi="Times New Roman" w:cs="Times New Roman"/>
        </w:rPr>
        <w:t>12. Results and Discussion</w:t>
      </w:r>
    </w:p>
    <w:p w:rsidR="005C0A76" w:rsidRDefault="00682A94">
      <w:pPr>
        <w:jc w:val="both"/>
        <w:rPr>
          <w:rFonts w:ascii="Times New Roman" w:eastAsia="SimSun" w:hAnsi="Times New Roman" w:cs="Times New Roman"/>
          <w:sz w:val="28"/>
          <w:szCs w:val="28"/>
        </w:rPr>
      </w:pPr>
      <w:r>
        <w:rPr>
          <w:rFonts w:ascii="Times New Roman" w:hAnsi="Times New Roman" w:cs="Times New Roman"/>
          <w:sz w:val="28"/>
          <w:szCs w:val="28"/>
        </w:rPr>
        <w:br/>
      </w:r>
      <w:r>
        <w:rPr>
          <w:rFonts w:ascii="Times New Roman" w:eastAsia="SimSun" w:hAnsi="Times New Roman" w:cs="Times New Roman"/>
          <w:sz w:val="28"/>
          <w:szCs w:val="28"/>
        </w:rPr>
        <w:t xml:space="preserve">The implementation of an IoT data storage model using a </w:t>
      </w:r>
      <w:r>
        <w:rPr>
          <w:rStyle w:val="Strong"/>
          <w:rFonts w:ascii="Times New Roman" w:eastAsia="SimSun" w:hAnsi="Times New Roman" w:cs="Times New Roman"/>
          <w:sz w:val="28"/>
          <w:szCs w:val="28"/>
        </w:rPr>
        <w:t>JSON-based document database (MongoDB)</w:t>
      </w:r>
      <w:r>
        <w:rPr>
          <w:rFonts w:ascii="Times New Roman" w:eastAsia="SimSun" w:hAnsi="Times New Roman" w:cs="Times New Roman"/>
          <w:sz w:val="28"/>
          <w:szCs w:val="28"/>
        </w:rPr>
        <w:t xml:space="preserve"> proved to be efficient and scalable for handling heterogeneous device data. The platform successfully supported data ingestion from multiple types of IoT devices that transmitted various parameters such as temperature, humidity, and location information.</w:t>
      </w:r>
    </w:p>
    <w:p w:rsidR="005C0A76" w:rsidRDefault="00682A94">
      <w:pPr>
        <w:jc w:val="both"/>
        <w:rPr>
          <w:rFonts w:ascii="Times New Roman" w:eastAsia="SimSun" w:hAnsi="Times New Roman" w:cs="Times New Roman"/>
          <w:sz w:val="28"/>
          <w:szCs w:val="28"/>
        </w:rPr>
      </w:pPr>
      <w:r>
        <w:rPr>
          <w:rFonts w:ascii="Times New Roman" w:eastAsia="SimSun" w:hAnsi="Times New Roman" w:cs="Times New Roman"/>
          <w:sz w:val="28"/>
          <w:szCs w:val="28"/>
        </w:rPr>
        <w:t>The experiment and design approach highlight that MongoDB is highly suitable for IoT-based platforms due to its document-oriented architecture and indexing capabilities. Unlike traditional SQL databases, which require rigid schema definitions, MongoDB’s flexible JSON model supports varied data structures originating from numerous device types.</w:t>
      </w:r>
    </w:p>
    <w:p w:rsidR="005C0A76" w:rsidRDefault="00682A94">
      <w:pPr>
        <w:jc w:val="both"/>
        <w:rPr>
          <w:rFonts w:ascii="Times New Roman" w:eastAsia="SimSun" w:hAnsi="Times New Roman" w:cs="Times New Roman"/>
          <w:sz w:val="28"/>
          <w:szCs w:val="28"/>
        </w:rPr>
      </w:pPr>
      <w:r>
        <w:rPr>
          <w:rFonts w:ascii="Times New Roman" w:eastAsia="SimSun" w:hAnsi="Times New Roman" w:cs="Times New Roman"/>
          <w:sz w:val="28"/>
          <w:szCs w:val="28"/>
        </w:rPr>
        <w:t>The normalization process (1NF, 2NF, 3NF) helped in designing a consistent logical data model that later translated into an efficient NoSQL document structure. Indexing strategies optimized the data retrieval process for commonly used queries such as device-based searches, location-specific records, and parameter-based comparisons.</w:t>
      </w:r>
    </w:p>
    <w:p w:rsidR="005C0A76" w:rsidRDefault="00682A94">
      <w:pPr>
        <w:pStyle w:val="Heading1"/>
      </w:pPr>
      <w:r>
        <w:t>13. Conclusion</w:t>
      </w:r>
    </w:p>
    <w:p w:rsidR="005C0A76" w:rsidRDefault="00682A94">
      <w:pPr>
        <w:jc w:val="both"/>
        <w:rPr>
          <w:rFonts w:ascii="Times New Roman" w:hAnsi="Times New Roman" w:cs="Times New Roman"/>
          <w:sz w:val="28"/>
          <w:szCs w:val="28"/>
        </w:rPr>
      </w:pPr>
      <w:r>
        <w:rPr>
          <w:rFonts w:ascii="Times New Roman" w:hAnsi="Times New Roman" w:cs="Times New Roman"/>
          <w:sz w:val="28"/>
          <w:szCs w:val="28"/>
        </w:rPr>
        <w:br/>
        <w:t xml:space="preserve">The study and implementation of indexing various devices in an IoT platform demonstrate that MongoDB, a JSON-based NoSQL document database, is a highly effective solution for managing heterogeneous and dynamic IoT data. </w:t>
      </w:r>
      <w:r>
        <w:rPr>
          <w:rFonts w:ascii="Times New Roman" w:hAnsi="Times New Roman" w:cs="Times New Roman"/>
          <w:sz w:val="28"/>
          <w:szCs w:val="28"/>
        </w:rPr>
        <w:lastRenderedPageBreak/>
        <w:t>Its flexible schema design allows seamless integration of new device types without altering the existing structure, making it ideal for environments where devices continuously evolve.</w:t>
      </w:r>
    </w:p>
    <w:p w:rsidR="005C0A76" w:rsidRDefault="00682A94">
      <w:pPr>
        <w:jc w:val="both"/>
        <w:rPr>
          <w:rFonts w:ascii="Times New Roman" w:hAnsi="Times New Roman" w:cs="Times New Roman"/>
          <w:sz w:val="28"/>
          <w:szCs w:val="28"/>
        </w:rPr>
      </w:pPr>
      <w:r>
        <w:rPr>
          <w:rFonts w:ascii="Times New Roman" w:hAnsi="Times New Roman" w:cs="Times New Roman"/>
          <w:sz w:val="28"/>
          <w:szCs w:val="28"/>
        </w:rPr>
        <w:t>Through normalization (1NF, 2NF, 3NF) and proper indexing strategies, the platform achieves efficient data organization and rapid data retrieval. Indexes based on device_id, location_id, and sensor parameters such as temperature enable quick access to specific device records and cross-device comparisons.</w:t>
      </w:r>
    </w:p>
    <w:p w:rsidR="005C0A76" w:rsidRDefault="005C0A76">
      <w:pPr>
        <w:jc w:val="both"/>
        <w:rPr>
          <w:rFonts w:ascii="Times New Roman" w:hAnsi="Times New Roman" w:cs="Times New Roman"/>
          <w:sz w:val="28"/>
          <w:szCs w:val="28"/>
        </w:rPr>
      </w:pPr>
    </w:p>
    <w:p w:rsidR="005C0A76" w:rsidRDefault="00682A94">
      <w:pPr>
        <w:pStyle w:val="Heading1"/>
        <w:rPr>
          <w:rFonts w:ascii="Times New Roman" w:hAnsi="Times New Roman" w:cs="Times New Roman"/>
        </w:rPr>
      </w:pPr>
      <w:r>
        <w:rPr>
          <w:rFonts w:ascii="Times New Roman" w:hAnsi="Times New Roman" w:cs="Times New Roman"/>
        </w:rPr>
        <w:t>14. References</w:t>
      </w:r>
    </w:p>
    <w:p w:rsidR="005C0A76" w:rsidRDefault="00682A94">
      <w:pPr>
        <w:rPr>
          <w:rFonts w:ascii="Times New Roman" w:hAnsi="Times New Roman" w:cs="Times New Roman"/>
          <w:sz w:val="28"/>
          <w:szCs w:val="28"/>
        </w:rPr>
      </w:pPr>
      <w:r>
        <w:rPr>
          <w:rFonts w:ascii="Times New Roman" w:hAnsi="Times New Roman" w:cs="Times New Roman"/>
          <w:sz w:val="28"/>
          <w:szCs w:val="28"/>
        </w:rPr>
        <w:br/>
        <w:t>·</w:t>
      </w:r>
      <w:r>
        <w:rPr>
          <w:rFonts w:ascii="Times New Roman" w:hAnsi="Times New Roman" w:cs="Times New Roman" w:hint="eastAsia"/>
          <w:sz w:val="28"/>
          <w:szCs w:val="28"/>
        </w:rPr>
        <w:t xml:space="preserve">  </w:t>
      </w:r>
      <w:r>
        <w:rPr>
          <w:rFonts w:ascii="Times New Roman" w:hAnsi="Times New Roman" w:cs="Times New Roman"/>
          <w:sz w:val="28"/>
          <w:szCs w:val="28"/>
        </w:rPr>
        <w:t>Garg, R., &amp; Sharma, M. (2022). A Review on NoSQL Databases for IoT Applications. International Journal of Computer Applications, 184(27), 1–6.</w:t>
      </w:r>
    </w:p>
    <w:p w:rsidR="005C0A76" w:rsidRDefault="00682A94">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hint="eastAsia"/>
          <w:sz w:val="28"/>
          <w:szCs w:val="28"/>
        </w:rPr>
        <w:t xml:space="preserve">  </w:t>
      </w:r>
      <w:r>
        <w:rPr>
          <w:rFonts w:ascii="Times New Roman" w:hAnsi="Times New Roman" w:cs="Times New Roman"/>
          <w:sz w:val="28"/>
          <w:szCs w:val="28"/>
        </w:rPr>
        <w:t>·</w:t>
      </w:r>
      <w:r>
        <w:rPr>
          <w:rFonts w:ascii="Times New Roman" w:hAnsi="Times New Roman" w:cs="Times New Roman" w:hint="eastAsia"/>
          <w:sz w:val="28"/>
          <w:szCs w:val="28"/>
        </w:rPr>
        <w:t xml:space="preserve">  </w:t>
      </w:r>
      <w:r>
        <w:rPr>
          <w:rFonts w:ascii="Times New Roman" w:hAnsi="Times New Roman" w:cs="Times New Roman"/>
          <w:sz w:val="28"/>
          <w:szCs w:val="28"/>
        </w:rPr>
        <w:t>Chen, M., Mao, S., &amp; Liu, Y. (2019). Big Data: A Survey. Mobile Networks and Applications, 23(2), 171–209.</w:t>
      </w:r>
    </w:p>
    <w:p w:rsidR="005C0A76" w:rsidRDefault="00682A94">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hint="eastAsia"/>
          <w:sz w:val="28"/>
          <w:szCs w:val="28"/>
        </w:rPr>
        <w:t xml:space="preserve">  </w:t>
      </w:r>
      <w:r>
        <w:rPr>
          <w:rFonts w:ascii="Times New Roman" w:hAnsi="Times New Roman" w:cs="Times New Roman"/>
          <w:sz w:val="28"/>
          <w:szCs w:val="28"/>
        </w:rPr>
        <w:t>·</w:t>
      </w:r>
      <w:r>
        <w:rPr>
          <w:rFonts w:ascii="Times New Roman" w:hAnsi="Times New Roman" w:cs="Times New Roman" w:hint="eastAsia"/>
          <w:sz w:val="28"/>
          <w:szCs w:val="28"/>
        </w:rPr>
        <w:t xml:space="preserve">  </w:t>
      </w:r>
      <w:r>
        <w:rPr>
          <w:rFonts w:ascii="Times New Roman" w:hAnsi="Times New Roman" w:cs="Times New Roman"/>
          <w:sz w:val="28"/>
          <w:szCs w:val="28"/>
        </w:rPr>
        <w:t>Singh, A., &amp; Kaur, G. (2023). Data Management Techniques for Internet of Things Using NoSQL Databases. Journal of Emerging Technologies and Innovative Research (JETIR), 10(5), 45–52.</w:t>
      </w:r>
    </w:p>
    <w:p w:rsidR="005C0A76" w:rsidRDefault="00682A94">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hint="eastAsia"/>
          <w:sz w:val="28"/>
          <w:szCs w:val="28"/>
        </w:rPr>
        <w:t xml:space="preserve">  </w:t>
      </w:r>
      <w:r>
        <w:rPr>
          <w:rFonts w:ascii="Times New Roman" w:hAnsi="Times New Roman" w:cs="Times New Roman"/>
          <w:sz w:val="28"/>
          <w:szCs w:val="28"/>
        </w:rPr>
        <w:t>·</w:t>
      </w:r>
      <w:r>
        <w:rPr>
          <w:rFonts w:ascii="Times New Roman" w:hAnsi="Times New Roman" w:cs="Times New Roman" w:hint="eastAsia"/>
          <w:sz w:val="28"/>
          <w:szCs w:val="28"/>
        </w:rPr>
        <w:t xml:space="preserve">  </w:t>
      </w:r>
      <w:r>
        <w:rPr>
          <w:rFonts w:ascii="Times New Roman" w:hAnsi="Times New Roman" w:cs="Times New Roman"/>
          <w:sz w:val="28"/>
          <w:szCs w:val="28"/>
        </w:rPr>
        <w:t>Dey, N., Hassanien, A. E., &amp; Bhattacharyya, S. (Eds.). (2020). Internet of Things and Big Data Analytics Toward Next-Generation Intelligence. Springer.</w:t>
      </w:r>
    </w:p>
    <w:p w:rsidR="005C0A76" w:rsidRDefault="00682A94">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hint="eastAsia"/>
          <w:sz w:val="28"/>
          <w:szCs w:val="28"/>
        </w:rPr>
        <w:t xml:space="preserve">  </w:t>
      </w:r>
      <w:r>
        <w:rPr>
          <w:rFonts w:ascii="Times New Roman" w:hAnsi="Times New Roman" w:cs="Times New Roman"/>
          <w:sz w:val="28"/>
          <w:szCs w:val="28"/>
        </w:rPr>
        <w:t>·</w:t>
      </w:r>
      <w:r>
        <w:rPr>
          <w:rFonts w:ascii="Times New Roman" w:hAnsi="Times New Roman" w:cs="Times New Roman" w:hint="eastAsia"/>
          <w:sz w:val="28"/>
          <w:szCs w:val="28"/>
        </w:rPr>
        <w:t xml:space="preserve">  </w:t>
      </w:r>
      <w:r>
        <w:rPr>
          <w:rFonts w:ascii="Times New Roman" w:hAnsi="Times New Roman" w:cs="Times New Roman"/>
          <w:sz w:val="28"/>
          <w:szCs w:val="28"/>
        </w:rPr>
        <w:t>MongoDB University. (2023). Indexing Strategies and Performance Optimization in MongoDB. Retrieved from https://university.mongodb.com/</w:t>
      </w:r>
    </w:p>
    <w:p w:rsidR="005C0A76" w:rsidRDefault="00682A94">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hint="eastAsia"/>
          <w:sz w:val="28"/>
          <w:szCs w:val="28"/>
        </w:rPr>
        <w:t xml:space="preserve">  </w:t>
      </w:r>
      <w:r>
        <w:rPr>
          <w:rFonts w:ascii="Times New Roman" w:hAnsi="Times New Roman" w:cs="Times New Roman"/>
          <w:sz w:val="28"/>
          <w:szCs w:val="28"/>
        </w:rPr>
        <w:t>·</w:t>
      </w:r>
      <w:r>
        <w:rPr>
          <w:rFonts w:ascii="Times New Roman" w:hAnsi="Times New Roman" w:cs="Times New Roman" w:hint="eastAsia"/>
          <w:sz w:val="28"/>
          <w:szCs w:val="28"/>
        </w:rPr>
        <w:t xml:space="preserve">  </w:t>
      </w:r>
      <w:r>
        <w:rPr>
          <w:rFonts w:ascii="Times New Roman" w:hAnsi="Times New Roman" w:cs="Times New Roman"/>
          <w:sz w:val="28"/>
          <w:szCs w:val="28"/>
        </w:rPr>
        <w:t>Rajalakshmi, P., &amp; Vidyullatha, P. (2021). IoT Data Storage Using NoSQL Databases. International Journal of Advanced Research in Computer and Communication Engineering (IJARCCE), 10(3), 12–18.</w:t>
      </w:r>
    </w:p>
    <w:p w:rsidR="005C0A76" w:rsidRDefault="00682A94">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hint="eastAsia"/>
          <w:sz w:val="28"/>
          <w:szCs w:val="28"/>
        </w:rPr>
        <w:t xml:space="preserve">  </w:t>
      </w:r>
      <w:r>
        <w:rPr>
          <w:rFonts w:ascii="Times New Roman" w:hAnsi="Times New Roman" w:cs="Times New Roman"/>
          <w:sz w:val="28"/>
          <w:szCs w:val="28"/>
        </w:rPr>
        <w:t>·</w:t>
      </w:r>
      <w:r>
        <w:rPr>
          <w:rFonts w:ascii="Times New Roman" w:hAnsi="Times New Roman" w:cs="Times New Roman" w:hint="eastAsia"/>
          <w:sz w:val="28"/>
          <w:szCs w:val="28"/>
        </w:rPr>
        <w:t xml:space="preserve">  </w:t>
      </w:r>
      <w:r>
        <w:rPr>
          <w:rFonts w:ascii="Times New Roman" w:hAnsi="Times New Roman" w:cs="Times New Roman"/>
          <w:sz w:val="28"/>
          <w:szCs w:val="28"/>
        </w:rPr>
        <w:t>Sharma, S., &amp; Tiwari, R. (2022). Data Indexing and Query Optimization for IoT Platforms. International Journal of Scientific Research in Engineering and Management (IJSREM), 6(8), 120–128.</w:t>
      </w:r>
    </w:p>
    <w:sectPr w:rsidR="005C0A76">
      <w:footerReference w:type="default" r:id="rId2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580F" w:rsidRDefault="00C0580F">
      <w:pPr>
        <w:spacing w:line="240" w:lineRule="auto"/>
      </w:pPr>
      <w:r>
        <w:separator/>
      </w:r>
    </w:p>
  </w:endnote>
  <w:endnote w:type="continuationSeparator" w:id="0">
    <w:p w:rsidR="00C0580F" w:rsidRDefault="00C058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0A76" w:rsidRDefault="00682A94">
    <w:pPr>
      <w:pStyle w:val="Footer"/>
    </w:pPr>
    <w:r>
      <w:rPr>
        <w:noProof/>
        <w:color w:val="4F81BD" w:themeColor="accent1"/>
        <w:lang w:val="en-IN" w:eastAsia="en-IN"/>
      </w:rPr>
      <mc:AlternateContent>
        <mc:Choice Requires="wps">
          <w:drawing>
            <wp:anchor distT="0" distB="0" distL="114300" distR="114300" simplePos="0" relativeHeight="251661312" behindDoc="0" locked="0" layoutInCell="1" allowOverlap="1">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sidR="00663C83" w:rsidRPr="00663C83">
      <w:rPr>
        <w:rFonts w:asciiTheme="majorHAnsi" w:eastAsiaTheme="majorEastAsia" w:hAnsiTheme="majorHAnsi" w:cstheme="majorBidi"/>
        <w:noProof/>
        <w:color w:val="4F81BD" w:themeColor="accent1"/>
        <w:sz w:val="20"/>
        <w:szCs w:val="20"/>
      </w:rPr>
      <w:t>20</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580F" w:rsidRDefault="00C0580F">
      <w:pPr>
        <w:spacing w:after="0"/>
      </w:pPr>
      <w:r>
        <w:separator/>
      </w:r>
    </w:p>
  </w:footnote>
  <w:footnote w:type="continuationSeparator" w:id="0">
    <w:p w:rsidR="00C0580F" w:rsidRDefault="00C0580F">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0369288"/>
    <w:multiLevelType w:val="singleLevel"/>
    <w:tmpl w:val="D0369288"/>
    <w:lvl w:ilvl="0">
      <w:start w:val="11"/>
      <w:numFmt w:val="decimal"/>
      <w:lvlText w:val="%1."/>
      <w:lvlJc w:val="left"/>
      <w:pPr>
        <w:tabs>
          <w:tab w:val="left" w:pos="312"/>
        </w:tabs>
      </w:pPr>
    </w:lvl>
  </w:abstractNum>
  <w:abstractNum w:abstractNumId="1">
    <w:nsid w:val="D4AE1E6F"/>
    <w:multiLevelType w:val="singleLevel"/>
    <w:tmpl w:val="D4AE1E6F"/>
    <w:lvl w:ilvl="0">
      <w:start w:val="2"/>
      <w:numFmt w:val="decimal"/>
      <w:lvlText w:val="%1."/>
      <w:lvlJc w:val="left"/>
      <w:pPr>
        <w:tabs>
          <w:tab w:val="left" w:pos="312"/>
        </w:tabs>
      </w:pPr>
    </w:lvl>
  </w:abstractNum>
  <w:abstractNum w:abstractNumId="2">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3">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4">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5">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6">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7">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8">
    <w:nsid w:val="03127214"/>
    <w:multiLevelType w:val="multilevel"/>
    <w:tmpl w:val="031272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nsid w:val="03574B36"/>
    <w:multiLevelType w:val="multilevel"/>
    <w:tmpl w:val="03574B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nsid w:val="30D107A1"/>
    <w:multiLevelType w:val="multilevel"/>
    <w:tmpl w:val="30D107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nsid w:val="3A422626"/>
    <w:multiLevelType w:val="multilevel"/>
    <w:tmpl w:val="3A4226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49BD23E1"/>
    <w:multiLevelType w:val="multilevel"/>
    <w:tmpl w:val="49BD23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9"/>
  </w:num>
  <w:num w:numId="8">
    <w:abstractNumId w:val="12"/>
  </w:num>
  <w:num w:numId="9">
    <w:abstractNumId w:val="10"/>
  </w:num>
  <w:num w:numId="10">
    <w:abstractNumId w:val="8"/>
  </w:num>
  <w:num w:numId="11">
    <w:abstractNumId w:val="11"/>
  </w:num>
  <w:num w:numId="12">
    <w:abstractNumId w:val="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42E0"/>
    <w:rsid w:val="000D51F4"/>
    <w:rsid w:val="00105E0B"/>
    <w:rsid w:val="00110549"/>
    <w:rsid w:val="0015074B"/>
    <w:rsid w:val="001630AA"/>
    <w:rsid w:val="00163AFF"/>
    <w:rsid w:val="00176D2D"/>
    <w:rsid w:val="001D013A"/>
    <w:rsid w:val="002646B7"/>
    <w:rsid w:val="00264DE1"/>
    <w:rsid w:val="0029639D"/>
    <w:rsid w:val="002E00A0"/>
    <w:rsid w:val="002E6DF9"/>
    <w:rsid w:val="00326F90"/>
    <w:rsid w:val="00376C1E"/>
    <w:rsid w:val="003A65AA"/>
    <w:rsid w:val="003D29B4"/>
    <w:rsid w:val="003D2FFC"/>
    <w:rsid w:val="00407941"/>
    <w:rsid w:val="004565D5"/>
    <w:rsid w:val="00471723"/>
    <w:rsid w:val="00515698"/>
    <w:rsid w:val="005C0A76"/>
    <w:rsid w:val="006411F2"/>
    <w:rsid w:val="00663C83"/>
    <w:rsid w:val="00682A94"/>
    <w:rsid w:val="006C335B"/>
    <w:rsid w:val="006F1245"/>
    <w:rsid w:val="007B7D2A"/>
    <w:rsid w:val="00817160"/>
    <w:rsid w:val="008262CD"/>
    <w:rsid w:val="00826549"/>
    <w:rsid w:val="008A4592"/>
    <w:rsid w:val="00925FC8"/>
    <w:rsid w:val="009F1223"/>
    <w:rsid w:val="00A52989"/>
    <w:rsid w:val="00AA1D8D"/>
    <w:rsid w:val="00B47730"/>
    <w:rsid w:val="00BB738A"/>
    <w:rsid w:val="00C03072"/>
    <w:rsid w:val="00C0580F"/>
    <w:rsid w:val="00C24503"/>
    <w:rsid w:val="00C666A9"/>
    <w:rsid w:val="00CA01AA"/>
    <w:rsid w:val="00CB0664"/>
    <w:rsid w:val="00CC6BF4"/>
    <w:rsid w:val="00D63155"/>
    <w:rsid w:val="00DB6A2D"/>
    <w:rsid w:val="00DD1E60"/>
    <w:rsid w:val="00E315BA"/>
    <w:rsid w:val="00E42476"/>
    <w:rsid w:val="00E774FF"/>
    <w:rsid w:val="00F41827"/>
    <w:rsid w:val="00F578DC"/>
    <w:rsid w:val="00F66D6D"/>
    <w:rsid w:val="00FC693F"/>
    <w:rsid w:val="00FD7D44"/>
    <w:rsid w:val="08916CC6"/>
    <w:rsid w:val="12841571"/>
    <w:rsid w:val="1D804DF1"/>
    <w:rsid w:val="205471C3"/>
    <w:rsid w:val="22E53CCF"/>
    <w:rsid w:val="2CC03D96"/>
    <w:rsid w:val="4C1E46ED"/>
    <w:rsid w:val="51183F1B"/>
    <w:rsid w:val="51413A5A"/>
    <w:rsid w:val="63AB1A91"/>
    <w:rsid w:val="718957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efaultImageDpi w14:val="300"/>
  <w15:docId w15:val="{00463431-FA7A-475A-ABC2-0F8EA2242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qFormat="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qFormat="1"/>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qFormat="1"/>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qFormat="1"/>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eastAsiaTheme="minorEastAsia" w:hAnsiTheme="minorHAnsi" w:cstheme="minorBidi"/>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0487193">
      <w:bodyDiv w:val="1"/>
      <w:marLeft w:val="0"/>
      <w:marRight w:val="0"/>
      <w:marTop w:val="0"/>
      <w:marBottom w:val="0"/>
      <w:divBdr>
        <w:top w:val="none" w:sz="0" w:space="0" w:color="auto"/>
        <w:left w:val="none" w:sz="0" w:space="0" w:color="auto"/>
        <w:bottom w:val="none" w:sz="0" w:space="0" w:color="auto"/>
        <w:right w:val="none" w:sz="0" w:space="0" w:color="auto"/>
      </w:divBdr>
    </w:div>
    <w:div w:id="1199122531">
      <w:bodyDiv w:val="1"/>
      <w:marLeft w:val="0"/>
      <w:marRight w:val="0"/>
      <w:marTop w:val="0"/>
      <w:marBottom w:val="0"/>
      <w:divBdr>
        <w:top w:val="none" w:sz="0" w:space="0" w:color="auto"/>
        <w:left w:val="none" w:sz="0" w:space="0" w:color="auto"/>
        <w:bottom w:val="none" w:sz="0" w:space="0" w:color="auto"/>
        <w:right w:val="none" w:sz="0" w:space="0" w:color="auto"/>
      </w:divBdr>
    </w:div>
    <w:div w:id="1251424449">
      <w:bodyDiv w:val="1"/>
      <w:marLeft w:val="0"/>
      <w:marRight w:val="0"/>
      <w:marTop w:val="0"/>
      <w:marBottom w:val="0"/>
      <w:divBdr>
        <w:top w:val="none" w:sz="0" w:space="0" w:color="auto"/>
        <w:left w:val="none" w:sz="0" w:space="0" w:color="auto"/>
        <w:bottom w:val="none" w:sz="0" w:space="0" w:color="auto"/>
        <w:right w:val="none" w:sz="0" w:space="0" w:color="auto"/>
      </w:divBdr>
    </w:div>
    <w:div w:id="1755975300">
      <w:bodyDiv w:val="1"/>
      <w:marLeft w:val="0"/>
      <w:marRight w:val="0"/>
      <w:marTop w:val="0"/>
      <w:marBottom w:val="0"/>
      <w:divBdr>
        <w:top w:val="none" w:sz="0" w:space="0" w:color="auto"/>
        <w:left w:val="none" w:sz="0" w:space="0" w:color="auto"/>
        <w:bottom w:val="none" w:sz="0" w:space="0" w:color="auto"/>
        <w:right w:val="none" w:sz="0" w:space="0" w:color="auto"/>
      </w:divBdr>
    </w:div>
    <w:div w:id="1893806432">
      <w:bodyDiv w:val="1"/>
      <w:marLeft w:val="0"/>
      <w:marRight w:val="0"/>
      <w:marTop w:val="0"/>
      <w:marBottom w:val="0"/>
      <w:divBdr>
        <w:top w:val="none" w:sz="0" w:space="0" w:color="auto"/>
        <w:left w:val="none" w:sz="0" w:space="0" w:color="auto"/>
        <w:bottom w:val="none" w:sz="0" w:space="0" w:color="auto"/>
        <w:right w:val="none" w:sz="0" w:space="0" w:color="auto"/>
      </w:divBdr>
    </w:div>
    <w:div w:id="20834848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602428-0E04-4FB9-BFD1-3AE72B017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2582</Words>
  <Characters>14720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Student</cp:lastModifiedBy>
  <cp:revision>2</cp:revision>
  <cp:lastPrinted>2025-10-15T00:45:00Z</cp:lastPrinted>
  <dcterms:created xsi:type="dcterms:W3CDTF">2025-10-29T07:48:00Z</dcterms:created>
  <dcterms:modified xsi:type="dcterms:W3CDTF">2025-10-29T07:48:00Z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61391F2CAD5C4D79B6CCF39125C45565_13</vt:lpwstr>
  </property>
</Properties>
</file>